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AD9B9">
      <w:pPr>
        <w:spacing w:before="65" w:line="367" w:lineRule="exact"/>
        <w:ind w:left="73" w:right="377" w:firstLine="0"/>
        <w:jc w:val="center"/>
        <w:rPr>
          <w:sz w:val="32"/>
        </w:rPr>
      </w:pPr>
      <w:r>
        <w:rPr>
          <w:sz w:val="32"/>
        </w:rPr>
        <w:t>SIMATS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ENGINEERING</w:t>
      </w:r>
    </w:p>
    <w:p w14:paraId="472DEC96">
      <w:pPr>
        <w:spacing w:before="0" w:line="252" w:lineRule="exact"/>
        <w:ind w:left="0" w:right="377" w:firstLine="0"/>
        <w:jc w:val="center"/>
        <w:rPr>
          <w:sz w:val="22"/>
        </w:rPr>
      </w:pPr>
      <w:r>
        <w:rPr>
          <w:sz w:val="22"/>
        </w:rPr>
        <w:t>ASSESSMENT</w:t>
      </w:r>
      <w:r>
        <w:rPr>
          <w:spacing w:val="-9"/>
          <w:sz w:val="22"/>
        </w:rPr>
        <w:t xml:space="preserve"> </w:t>
      </w:r>
      <w:r>
        <w:rPr>
          <w:sz w:val="22"/>
        </w:rPr>
        <w:t>TOOL</w:t>
      </w:r>
      <w:r>
        <w:rPr>
          <w:spacing w:val="-8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54D56284">
      <w:pPr>
        <w:pStyle w:val="5"/>
        <w:rPr>
          <w:sz w:val="22"/>
        </w:rPr>
      </w:pPr>
    </w:p>
    <w:p w14:paraId="130D76A5">
      <w:pPr>
        <w:pStyle w:val="5"/>
        <w:spacing w:before="2"/>
        <w:rPr>
          <w:sz w:val="22"/>
        </w:rPr>
      </w:pPr>
    </w:p>
    <w:p w14:paraId="311832CD">
      <w:pPr>
        <w:tabs>
          <w:tab w:val="left" w:pos="5064"/>
        </w:tabs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7"/>
          <w:sz w:val="22"/>
        </w:rPr>
        <w:t xml:space="preserve"> </w:t>
      </w:r>
      <w:r>
        <w:rPr>
          <w:sz w:val="22"/>
        </w:rPr>
        <w:t>NAME:Deep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Learning</w:t>
      </w:r>
      <w:r>
        <w:rPr>
          <w:sz w:val="22"/>
        </w:rPr>
        <w:tab/>
      </w:r>
      <w:r>
        <w:rPr>
          <w:sz w:val="22"/>
        </w:rPr>
        <w:t>COURSE</w:t>
      </w:r>
      <w:r>
        <w:rPr>
          <w:spacing w:val="-5"/>
          <w:sz w:val="22"/>
        </w:rPr>
        <w:t xml:space="preserve"> </w:t>
      </w:r>
      <w:r>
        <w:rPr>
          <w:sz w:val="22"/>
        </w:rPr>
        <w:t>CODE:</w:t>
      </w:r>
      <w:r>
        <w:rPr>
          <w:spacing w:val="49"/>
          <w:sz w:val="22"/>
        </w:rPr>
        <w:t xml:space="preserve"> </w:t>
      </w:r>
      <w:r>
        <w:rPr>
          <w:spacing w:val="-2"/>
          <w:sz w:val="22"/>
        </w:rPr>
        <w:t>MLA0408</w:t>
      </w:r>
    </w:p>
    <w:p w14:paraId="719118DD">
      <w:pPr>
        <w:pStyle w:val="5"/>
        <w:rPr>
          <w:sz w:val="20"/>
        </w:rPr>
      </w:pPr>
    </w:p>
    <w:p w14:paraId="38FF4003">
      <w:pPr>
        <w:pStyle w:val="5"/>
        <w:rPr>
          <w:sz w:val="20"/>
        </w:rPr>
      </w:pPr>
    </w:p>
    <w:p w14:paraId="305E9B76">
      <w:pPr>
        <w:pStyle w:val="5"/>
        <w:rPr>
          <w:sz w:val="20"/>
        </w:rPr>
      </w:pPr>
    </w:p>
    <w:p w14:paraId="210A7ACE">
      <w:pPr>
        <w:pStyle w:val="5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185420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.75pt;margin-top:14.6pt;height:1.1pt;width:451.45pt;mso-position-horizontal-relative:page;mso-wrap-distance-bottom:0pt;mso-wrap-distance-top:0pt;z-index:-251656192;mso-width-relative:page;mso-height-relative:page;" filled="f" stroked="t" coordsize="5733415,13970" o:gfxdata="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rkRl9sAAAAKAQAADwAAAAAAAAABACAAAAAiAAAAZHJzL2Rvd25y&#10;ZXYueG1sUEsBAhQAFAAAAAgAh07iQEpW2Wo0AgAADQUAAA4AAAAAAAAAAQAgAAAAKgEAAGRycy9l&#10;Mm9Eb2MueG1sUEsFBgAAAAAGAAYAWQEAANAFAAAAAA==&#10;" path="m0,13970l5733415,13970,5733415,0,0,0,0,139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6169AF2">
      <w:pPr>
        <w:spacing w:before="252"/>
        <w:ind w:left="23" w:right="0" w:firstLine="0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8"/>
          <w:sz w:val="22"/>
        </w:rPr>
        <w:t xml:space="preserve"> </w:t>
      </w:r>
      <w:r>
        <w:rPr>
          <w:sz w:val="22"/>
        </w:rPr>
        <w:t>OUTCOME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COVERED</w:t>
      </w:r>
    </w:p>
    <w:p w14:paraId="78C9854F">
      <w:pPr>
        <w:pStyle w:val="5"/>
        <w:spacing w:before="1"/>
        <w:rPr>
          <w:sz w:val="22"/>
        </w:rPr>
      </w:pPr>
    </w:p>
    <w:p w14:paraId="5A7DB473">
      <w:pPr>
        <w:spacing w:before="0"/>
        <w:ind w:left="23" w:right="400" w:firstLine="0"/>
        <w:jc w:val="both"/>
        <w:rPr>
          <w:i/>
          <w:sz w:val="22"/>
        </w:rPr>
      </w:pPr>
      <w:r>
        <w:rPr>
          <w:i/>
          <w:sz w:val="22"/>
        </w:rPr>
        <w:t>CO1: 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(BL3)</w:t>
      </w:r>
    </w:p>
    <w:p w14:paraId="7D25CA42">
      <w:pPr>
        <w:pStyle w:val="5"/>
        <w:rPr>
          <w:i/>
          <w:sz w:val="20"/>
        </w:rPr>
      </w:pPr>
    </w:p>
    <w:p w14:paraId="5200BFE1">
      <w:pPr>
        <w:pStyle w:val="5"/>
        <w:rPr>
          <w:i/>
          <w:sz w:val="20"/>
        </w:rPr>
      </w:pPr>
    </w:p>
    <w:p w14:paraId="49AADAE4">
      <w:pPr>
        <w:pStyle w:val="5"/>
        <w:spacing w:before="1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170815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.75pt;margin-top:13.45pt;height:1.1pt;width:451.45pt;mso-position-horizontal-relative:page;mso-wrap-distance-bottom:0pt;mso-wrap-distance-top:0pt;z-index:-251656192;mso-width-relative:page;mso-height-relative:page;" filled="f" stroked="t" coordsize="5733415,13970" o:gfxdata="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PRkjNsAAAAKAQAADwAAAAAAAAABACAAAAAiAAAAZHJzL2Rvd25y&#10;ZXYueG1sUEsBAhQAFAAAAAgAh07iQKtkvs00AgAADQUAAA4AAAAAAAAAAQAgAAAAKgEAAGRycy9l&#10;Mm9Eb2MueG1sUEsFBgAAAAAGAAYAWQEAANAFAAAAAA==&#10;" path="m0,13970l5733415,13970,5733415,0,0,0,0,139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2B846F">
      <w:pPr>
        <w:spacing w:before="0" w:line="252" w:lineRule="exact"/>
        <w:ind w:left="0" w:right="1478" w:firstLine="0"/>
        <w:jc w:val="right"/>
        <w:rPr>
          <w:sz w:val="22"/>
        </w:rPr>
      </w:pPr>
      <w:r>
        <w:rPr>
          <w:sz w:val="22"/>
        </w:rPr>
        <w:t>Duration:</w:t>
      </w:r>
      <w:r>
        <w:rPr>
          <w:spacing w:val="-5"/>
          <w:sz w:val="22"/>
        </w:rPr>
        <w:t xml:space="preserve"> </w:t>
      </w:r>
      <w:r>
        <w:rPr>
          <w:sz w:val="22"/>
        </w:rPr>
        <w:t>1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Hour</w:t>
      </w:r>
    </w:p>
    <w:p w14:paraId="01FCDEBE">
      <w:pPr>
        <w:tabs>
          <w:tab w:val="left" w:pos="6504"/>
        </w:tabs>
        <w:spacing w:before="0" w:line="252" w:lineRule="exact"/>
        <w:ind w:left="23" w:right="0" w:firstLine="0"/>
        <w:jc w:val="left"/>
        <w:rPr>
          <w:sz w:val="22"/>
        </w:rPr>
      </w:pPr>
      <w:r>
        <w:rPr>
          <w:sz w:val="22"/>
        </w:rPr>
        <w:t>QUESTIONS:</w:t>
      </w:r>
      <w:r>
        <w:rPr>
          <w:spacing w:val="-11"/>
          <w:sz w:val="22"/>
        </w:rPr>
        <w:t xml:space="preserve"> </w:t>
      </w:r>
      <w:r>
        <w:rPr>
          <w:spacing w:val="-10"/>
          <w:sz w:val="22"/>
        </w:rPr>
        <w:t>5</w:t>
      </w:r>
      <w:r>
        <w:rPr>
          <w:sz w:val="22"/>
        </w:rPr>
        <w:tab/>
      </w:r>
      <w:r>
        <w:rPr>
          <w:sz w:val="22"/>
        </w:rPr>
        <w:t>Total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Marks:50</w:t>
      </w:r>
    </w:p>
    <w:p w14:paraId="4F6418E7">
      <w:pPr>
        <w:pStyle w:val="5"/>
        <w:rPr>
          <w:sz w:val="22"/>
        </w:rPr>
      </w:pPr>
    </w:p>
    <w:p w14:paraId="785A48CB">
      <w:pPr>
        <w:spacing w:before="1" w:line="480" w:lineRule="auto"/>
        <w:ind w:left="2904" w:right="3899" w:firstLine="720"/>
        <w:jc w:val="left"/>
        <w:rPr>
          <w:sz w:val="22"/>
        </w:rPr>
      </w:pPr>
      <w:r>
        <w:rPr>
          <w:sz w:val="22"/>
        </w:rPr>
        <w:t>Annexure A Analytical</w:t>
      </w:r>
      <w:r>
        <w:rPr>
          <w:spacing w:val="-14"/>
          <w:sz w:val="22"/>
        </w:rPr>
        <w:t xml:space="preserve"> </w:t>
      </w:r>
      <w:r>
        <w:rPr>
          <w:sz w:val="22"/>
        </w:rPr>
        <w:t>Problem</w:t>
      </w:r>
      <w:r>
        <w:rPr>
          <w:spacing w:val="-14"/>
          <w:sz w:val="22"/>
        </w:rPr>
        <w:t xml:space="preserve"> </w:t>
      </w:r>
      <w:r>
        <w:rPr>
          <w:sz w:val="22"/>
        </w:rPr>
        <w:t>Solving</w:t>
      </w:r>
    </w:p>
    <w:p w14:paraId="1F07B647">
      <w:pPr>
        <w:pStyle w:val="5"/>
        <w:spacing w:before="2"/>
        <w:rPr>
          <w:sz w:val="22"/>
        </w:rPr>
      </w:pPr>
    </w:p>
    <w:p w14:paraId="31C588D9">
      <w:pPr>
        <w:pStyle w:val="7"/>
        <w:numPr>
          <w:ilvl w:val="0"/>
          <w:numId w:val="1"/>
        </w:numPr>
        <w:tabs>
          <w:tab w:val="left" w:pos="743"/>
        </w:tabs>
        <w:spacing w:before="0" w:after="0" w:line="276" w:lineRule="auto"/>
        <w:ind w:left="743" w:right="4568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coin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tossed</w:t>
      </w:r>
      <w:r>
        <w:rPr>
          <w:spacing w:val="-3"/>
          <w:sz w:val="22"/>
        </w:rPr>
        <w:t xml:space="preserve"> </w:t>
      </w:r>
      <w:r>
        <w:rPr>
          <w:sz w:val="22"/>
        </w:rPr>
        <w:t>10</w:t>
      </w:r>
      <w:r>
        <w:rPr>
          <w:spacing w:val="-5"/>
          <w:sz w:val="22"/>
        </w:rPr>
        <w:t xml:space="preserve"> </w:t>
      </w:r>
      <w:r>
        <w:rPr>
          <w:sz w:val="22"/>
        </w:rPr>
        <w:t>times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outcomes</w:t>
      </w:r>
      <w:r>
        <w:rPr>
          <w:spacing w:val="-5"/>
          <w:sz w:val="22"/>
        </w:rPr>
        <w:t xml:space="preserve"> </w:t>
      </w:r>
      <w:r>
        <w:rPr>
          <w:sz w:val="22"/>
        </w:rPr>
        <w:t>are: H H T H H H T H H T</w:t>
      </w:r>
    </w:p>
    <w:p w14:paraId="182FA764">
      <w:pPr>
        <w:spacing w:before="0" w:line="214" w:lineRule="exact"/>
        <w:ind w:left="743" w:right="0" w:firstLine="0"/>
        <w:jc w:val="left"/>
        <w:rPr>
          <w:sz w:val="22"/>
        </w:rPr>
      </w:pP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sz w:val="22"/>
        </w:rPr>
        <w:t>Maximum</w:t>
      </w:r>
      <w:r>
        <w:rPr>
          <w:spacing w:val="-4"/>
          <w:sz w:val="22"/>
        </w:rPr>
        <w:t xml:space="preserve"> </w:t>
      </w:r>
      <w:r>
        <w:rPr>
          <w:sz w:val="22"/>
        </w:rPr>
        <w:t>Likelihood</w:t>
      </w:r>
      <w:r>
        <w:rPr>
          <w:spacing w:val="-5"/>
          <w:sz w:val="22"/>
        </w:rPr>
        <w:t xml:space="preserve"> </w:t>
      </w:r>
      <w:r>
        <w:rPr>
          <w:sz w:val="22"/>
        </w:rPr>
        <w:t>Estimation,</w:t>
      </w:r>
      <w:r>
        <w:rPr>
          <w:spacing w:val="-6"/>
          <w:sz w:val="22"/>
        </w:rPr>
        <w:t xml:space="preserve"> </w:t>
      </w:r>
      <w:r>
        <w:rPr>
          <w:sz w:val="22"/>
        </w:rPr>
        <w:t>estimate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probability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getting</w:t>
      </w:r>
      <w:r>
        <w:rPr>
          <w:spacing w:val="-5"/>
          <w:sz w:val="22"/>
        </w:rPr>
        <w:t xml:space="preserve"> </w:t>
      </w:r>
      <w:r>
        <w:rPr>
          <w:sz w:val="22"/>
        </w:rPr>
        <w:t>Heads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(p).</w:t>
      </w:r>
    </w:p>
    <w:p w14:paraId="095155F1">
      <w:pPr>
        <w:pStyle w:val="7"/>
        <w:numPr>
          <w:ilvl w:val="0"/>
          <w:numId w:val="1"/>
        </w:numPr>
        <w:tabs>
          <w:tab w:val="left" w:pos="742"/>
        </w:tabs>
        <w:spacing w:before="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Out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50</w:t>
      </w:r>
      <w:r>
        <w:rPr>
          <w:spacing w:val="-2"/>
          <w:sz w:val="22"/>
        </w:rPr>
        <w:t xml:space="preserve"> </w:t>
      </w:r>
      <w:r>
        <w:rPr>
          <w:sz w:val="22"/>
        </w:rPr>
        <w:t>students,</w:t>
      </w:r>
      <w:r>
        <w:rPr>
          <w:spacing w:val="-4"/>
          <w:sz w:val="22"/>
        </w:rPr>
        <w:t xml:space="preserve"> </w:t>
      </w:r>
      <w:r>
        <w:rPr>
          <w:sz w:val="22"/>
        </w:rPr>
        <w:t>42</w:t>
      </w:r>
      <w:r>
        <w:rPr>
          <w:spacing w:val="-2"/>
          <w:sz w:val="22"/>
        </w:rPr>
        <w:t xml:space="preserve"> </w:t>
      </w:r>
      <w:r>
        <w:rPr>
          <w:sz w:val="22"/>
        </w:rPr>
        <w:t>passed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exam.</w:t>
      </w:r>
    </w:p>
    <w:p w14:paraId="1C8FFD28">
      <w:pPr>
        <w:spacing w:before="38"/>
        <w:ind w:left="743" w:right="0" w:firstLine="0"/>
        <w:jc w:val="left"/>
        <w:rPr>
          <w:sz w:val="22"/>
        </w:rPr>
      </w:pPr>
      <w:r>
        <w:rPr>
          <w:sz w:val="22"/>
        </w:rPr>
        <w:t>Assuming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Bernoulli</w:t>
      </w:r>
      <w:r>
        <w:rPr>
          <w:spacing w:val="-5"/>
          <w:sz w:val="22"/>
        </w:rPr>
        <w:t xml:space="preserve"> </w:t>
      </w:r>
      <w:r>
        <w:rPr>
          <w:sz w:val="22"/>
        </w:rPr>
        <w:t>distribution,</w:t>
      </w:r>
      <w:r>
        <w:rPr>
          <w:spacing w:val="-3"/>
          <w:sz w:val="22"/>
        </w:rPr>
        <w:t xml:space="preserve"> </w:t>
      </w:r>
      <w:r>
        <w:rPr>
          <w:sz w:val="22"/>
        </w:rPr>
        <w:t>find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MLE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probability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student</w:t>
      </w:r>
      <w:r>
        <w:rPr>
          <w:spacing w:val="-2"/>
          <w:sz w:val="22"/>
        </w:rPr>
        <w:t xml:space="preserve"> passes.</w:t>
      </w:r>
    </w:p>
    <w:p w14:paraId="6939C114">
      <w:pPr>
        <w:pStyle w:val="7"/>
        <w:numPr>
          <w:ilvl w:val="0"/>
          <w:numId w:val="1"/>
        </w:numPr>
        <w:tabs>
          <w:tab w:val="left" w:pos="743"/>
        </w:tabs>
        <w:spacing w:before="1" w:after="0" w:line="278" w:lineRule="auto"/>
        <w:ind w:left="743" w:right="2339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factory</w:t>
      </w:r>
      <w:r>
        <w:rPr>
          <w:spacing w:val="-5"/>
          <w:sz w:val="22"/>
        </w:rPr>
        <w:t xml:space="preserve"> </w:t>
      </w:r>
      <w:r>
        <w:rPr>
          <w:sz w:val="22"/>
        </w:rPr>
        <w:t>produces</w:t>
      </w:r>
      <w:r>
        <w:rPr>
          <w:spacing w:val="-4"/>
          <w:sz w:val="22"/>
        </w:rPr>
        <w:t xml:space="preserve"> </w:t>
      </w:r>
      <w:r>
        <w:rPr>
          <w:sz w:val="22"/>
        </w:rPr>
        <w:t>light</w:t>
      </w:r>
      <w:r>
        <w:rPr>
          <w:spacing w:val="-4"/>
          <w:sz w:val="22"/>
        </w:rPr>
        <w:t xml:space="preserve"> </w:t>
      </w:r>
      <w:r>
        <w:rPr>
          <w:sz w:val="22"/>
        </w:rPr>
        <w:t>bulbs.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sample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100</w:t>
      </w:r>
      <w:r>
        <w:rPr>
          <w:spacing w:val="-2"/>
          <w:sz w:val="22"/>
        </w:rPr>
        <w:t xml:space="preserve"> </w:t>
      </w:r>
      <w:r>
        <w:rPr>
          <w:sz w:val="22"/>
        </w:rPr>
        <w:t>bulbs,</w:t>
      </w:r>
      <w:r>
        <w:rPr>
          <w:spacing w:val="-2"/>
          <w:sz w:val="22"/>
        </w:rPr>
        <w:t xml:space="preserve"> </w:t>
      </w:r>
      <w:r>
        <w:rPr>
          <w:sz w:val="22"/>
        </w:rPr>
        <w:t>8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defective. Find the MLE for the probability that a bulb is defective.</w:t>
      </w:r>
    </w:p>
    <w:p w14:paraId="61D36A2D">
      <w:pPr>
        <w:pStyle w:val="7"/>
        <w:numPr>
          <w:ilvl w:val="0"/>
          <w:numId w:val="1"/>
        </w:numPr>
        <w:tabs>
          <w:tab w:val="left" w:pos="743"/>
        </w:tabs>
        <w:spacing w:before="1" w:after="0" w:line="276" w:lineRule="auto"/>
        <w:ind w:left="743" w:right="3145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biased</w:t>
      </w:r>
      <w:r>
        <w:rPr>
          <w:spacing w:val="-3"/>
          <w:sz w:val="22"/>
        </w:rPr>
        <w:t xml:space="preserve"> </w:t>
      </w:r>
      <w:r>
        <w:rPr>
          <w:sz w:val="22"/>
        </w:rPr>
        <w:t>die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rolled</w:t>
      </w:r>
      <w:r>
        <w:rPr>
          <w:spacing w:val="-3"/>
          <w:sz w:val="22"/>
        </w:rPr>
        <w:t xml:space="preserve"> </w:t>
      </w:r>
      <w:r>
        <w:rPr>
          <w:sz w:val="22"/>
        </w:rPr>
        <w:t>60</w:t>
      </w:r>
      <w:r>
        <w:rPr>
          <w:spacing w:val="-5"/>
          <w:sz w:val="22"/>
        </w:rPr>
        <w:t xml:space="preserve"> </w:t>
      </w:r>
      <w:r>
        <w:rPr>
          <w:sz w:val="22"/>
        </w:rPr>
        <w:t>times.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number</w:t>
      </w:r>
      <w:r>
        <w:rPr>
          <w:spacing w:val="-2"/>
          <w:sz w:val="22"/>
        </w:rPr>
        <w:t xml:space="preserve"> </w:t>
      </w:r>
      <w:r>
        <w:rPr>
          <w:sz w:val="22"/>
        </w:rPr>
        <w:t>6</w:t>
      </w:r>
      <w:r>
        <w:rPr>
          <w:spacing w:val="-6"/>
          <w:sz w:val="22"/>
        </w:rPr>
        <w:t xml:space="preserve"> </w:t>
      </w:r>
      <w:r>
        <w:rPr>
          <w:sz w:val="22"/>
        </w:rPr>
        <w:t>appears</w:t>
      </w:r>
      <w:r>
        <w:rPr>
          <w:spacing w:val="-5"/>
          <w:sz w:val="22"/>
        </w:rPr>
        <w:t xml:space="preserve"> </w:t>
      </w:r>
      <w:r>
        <w:rPr>
          <w:sz w:val="22"/>
        </w:rPr>
        <w:t>18</w:t>
      </w:r>
      <w:r>
        <w:rPr>
          <w:spacing w:val="-3"/>
          <w:sz w:val="22"/>
        </w:rPr>
        <w:t xml:space="preserve"> </w:t>
      </w:r>
      <w:r>
        <w:rPr>
          <w:sz w:val="22"/>
        </w:rPr>
        <w:t>times. Estimate the probability of rolling a 6 using MLE.</w:t>
      </w:r>
    </w:p>
    <w:p w14:paraId="33D90B5E">
      <w:pPr>
        <w:pStyle w:val="7"/>
        <w:numPr>
          <w:ilvl w:val="0"/>
          <w:numId w:val="1"/>
        </w:numPr>
        <w:tabs>
          <w:tab w:val="left" w:pos="742"/>
        </w:tabs>
        <w:spacing w:before="0" w:after="0" w:line="217" w:lineRule="exact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Given:</w:t>
      </w:r>
    </w:p>
    <w:p w14:paraId="253DDC22">
      <w:pPr>
        <w:spacing w:before="40" w:line="278" w:lineRule="auto"/>
        <w:ind w:left="743" w:right="7010" w:firstLine="0"/>
        <w:jc w:val="left"/>
        <w:rPr>
          <w:sz w:val="22"/>
        </w:rPr>
      </w:pPr>
      <w:r>
        <w:rPr>
          <w:sz w:val="22"/>
        </w:rPr>
        <w:t>Input (x) = 4 Weight (w) = 2 Actual</w:t>
      </w:r>
      <w:r>
        <w:rPr>
          <w:spacing w:val="-11"/>
          <w:sz w:val="22"/>
        </w:rPr>
        <w:t xml:space="preserve"> </w:t>
      </w:r>
      <w:r>
        <w:rPr>
          <w:sz w:val="22"/>
        </w:rPr>
        <w:t>Output</w:t>
      </w:r>
      <w:r>
        <w:rPr>
          <w:spacing w:val="-11"/>
          <w:sz w:val="22"/>
        </w:rPr>
        <w:t xml:space="preserve"> </w:t>
      </w:r>
      <w:r>
        <w:rPr>
          <w:sz w:val="22"/>
        </w:rPr>
        <w:t>=</w:t>
      </w:r>
      <w:r>
        <w:rPr>
          <w:spacing w:val="-14"/>
          <w:sz w:val="22"/>
        </w:rPr>
        <w:t xml:space="preserve"> </w:t>
      </w:r>
      <w:r>
        <w:rPr>
          <w:sz w:val="22"/>
        </w:rPr>
        <w:t xml:space="preserve">10 </w:t>
      </w:r>
      <w:r>
        <w:rPr>
          <w:spacing w:val="-2"/>
          <w:sz w:val="22"/>
        </w:rPr>
        <w:t>Prediction:</w:t>
      </w:r>
    </w:p>
    <w:p w14:paraId="192F6C57">
      <w:pPr>
        <w:spacing w:before="0" w:line="253" w:lineRule="exact"/>
        <w:ind w:left="743" w:right="0" w:firstLine="0"/>
        <w:jc w:val="left"/>
        <w:rPr>
          <w:sz w:val="22"/>
        </w:rPr>
      </w:pPr>
      <w:r>
        <w:rPr>
          <w:sz w:val="22"/>
        </w:rPr>
        <w:t>y = w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× </w:t>
      </w:r>
      <w:r>
        <w:rPr>
          <w:spacing w:val="-10"/>
          <w:sz w:val="22"/>
        </w:rPr>
        <w:t>x</w:t>
      </w:r>
    </w:p>
    <w:p w14:paraId="27576F80">
      <w:pPr>
        <w:pStyle w:val="7"/>
        <w:numPr>
          <w:ilvl w:val="1"/>
          <w:numId w:val="1"/>
        </w:numPr>
        <w:tabs>
          <w:tab w:val="left" w:pos="1462"/>
        </w:tabs>
        <w:spacing w:before="4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Find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predicted</w:t>
      </w:r>
      <w:r>
        <w:rPr>
          <w:spacing w:val="-2"/>
          <w:sz w:val="22"/>
        </w:rPr>
        <w:t xml:space="preserve"> output.</w:t>
      </w:r>
    </w:p>
    <w:p w14:paraId="6D16478E">
      <w:pPr>
        <w:pStyle w:val="7"/>
        <w:numPr>
          <w:ilvl w:val="1"/>
          <w:numId w:val="1"/>
        </w:numPr>
        <w:tabs>
          <w:tab w:val="left" w:pos="1462"/>
        </w:tabs>
        <w:spacing w:before="4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error.</w:t>
      </w:r>
    </w:p>
    <w:p w14:paraId="0EA58915">
      <w:pPr>
        <w:pStyle w:val="7"/>
        <w:numPr>
          <w:ilvl w:val="1"/>
          <w:numId w:val="1"/>
        </w:numPr>
        <w:tabs>
          <w:tab w:val="left" w:pos="1462"/>
        </w:tabs>
        <w:spacing w:before="39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gradient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4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learning</w:t>
      </w:r>
      <w:r>
        <w:rPr>
          <w:spacing w:val="-5"/>
          <w:sz w:val="22"/>
        </w:rPr>
        <w:t xml:space="preserve"> </w:t>
      </w:r>
      <w:r>
        <w:rPr>
          <w:sz w:val="22"/>
        </w:rPr>
        <w:t>rate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0.01,</w:t>
      </w:r>
      <w:r>
        <w:rPr>
          <w:spacing w:val="-4"/>
          <w:sz w:val="22"/>
        </w:rPr>
        <w:t xml:space="preserve"> </w:t>
      </w:r>
      <w:r>
        <w:rPr>
          <w:sz w:val="22"/>
        </w:rPr>
        <w:t>find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updated</w:t>
      </w:r>
      <w:r>
        <w:rPr>
          <w:spacing w:val="-2"/>
          <w:sz w:val="22"/>
        </w:rPr>
        <w:t xml:space="preserve"> weight.</w:t>
      </w:r>
    </w:p>
    <w:p w14:paraId="10E2B50E">
      <w:pPr>
        <w:pStyle w:val="7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right="992" w:bottom="280" w:left="1417" w:header="720" w:footer="720" w:gutter="0"/>
          <w:cols w:space="720" w:num="1"/>
        </w:sectPr>
      </w:pPr>
    </w:p>
    <w:p w14:paraId="43F4C083">
      <w:pPr>
        <w:spacing w:line="22" w:lineRule="exact"/>
        <w:ind w:left="38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42940" cy="23495"/>
                <wp:effectExtent l="0" t="0" r="0" b="5079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0" cy="23495"/>
                          <a:chOff x="0" y="0"/>
                          <a:chExt cx="5742940" cy="234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85pt;width:452.2pt;" coordsize="5742940,23495" o:gfxdata="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K84KoXW&#10;AAAAAwEAAA8AAAAAAAAAAQAgAAAAIgAAAGRycy9kb3ducmV2LnhtbFBLAQIUABQAAAAIAIdO4kBX&#10;Hk7blAIAAD8GAAAOAAAAAAAAAAEAIAAAACUBAABkcnMvZTJvRG9jLnhtbFBLBQYAAAAABgAGAFkB&#10;AAArBgAAAAA=&#10;">
                <o:lock v:ext="edit" aspectratio="f"/>
                <v:shape id="Graphic 4" o:spid="_x0000_s1026" o:spt="100" style="position:absolute;left:4762;top:4762;height:13970;width:5733415;" filled="f" stroked="t" coordsize="5733415,13970" o:gfxdata="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ZCL4A&#10;AADaAAAADwAAAAAAAAABACAAAAAiAAAAZHJzL2Rvd25yZXYueG1sUEsBAhQAFAAAAAgAh07iQDMv&#10;BZ47AAAAOQAAABAAAAAAAAAAAQAgAAAADQEAAGRycy9zaGFwZXhtbC54bWxQSwUGAAAAAAYABgBb&#10;AQAAtwMAAAAA&#10;" path="m0,13970l5733415,13970,5733415,0,0,0,0,1397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4666F99">
      <w:pPr>
        <w:pStyle w:val="5"/>
        <w:spacing w:before="8"/>
        <w:rPr>
          <w:sz w:val="22"/>
        </w:rPr>
      </w:pPr>
    </w:p>
    <w:p w14:paraId="6EF1895B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t>Code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 xml:space="preserve"> </w:t>
      </w:r>
      <w:r>
        <w:rPr>
          <w:i/>
          <w:spacing w:val="-2"/>
          <w:sz w:val="22"/>
        </w:rPr>
        <w:t>Conduct:</w:t>
      </w:r>
    </w:p>
    <w:p w14:paraId="772634DB">
      <w:pPr>
        <w:pStyle w:val="5"/>
        <w:rPr>
          <w:i/>
          <w:sz w:val="22"/>
        </w:rPr>
      </w:pPr>
    </w:p>
    <w:p w14:paraId="1BF3DA46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t xml:space="preserve">I </w:t>
      </w:r>
      <w:r>
        <w:rPr>
          <w:rFonts w:hint="default"/>
          <w:i/>
          <w:sz w:val="22"/>
          <w:lang w:val="en-US"/>
        </w:rPr>
        <w:t>B.Bala Narayana(192525157</w:t>
      </w:r>
      <w:r>
        <w:rPr>
          <w:i/>
          <w:sz w:val="22"/>
        </w:rPr>
        <w:t>) (Name / Reg No) certify that this submission is my original work and that I have adhered to the guidelines specified for this assessment.</w:t>
      </w:r>
    </w:p>
    <w:p w14:paraId="0EE4BBE8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t>I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understand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any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violation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academic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integrity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rules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will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result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disciplinary</w:t>
      </w:r>
      <w:r>
        <w:rPr>
          <w:i/>
          <w:spacing w:val="-3"/>
          <w:sz w:val="22"/>
        </w:rPr>
        <w:t xml:space="preserve"> </w:t>
      </w:r>
      <w:r>
        <w:rPr>
          <w:i/>
          <w:spacing w:val="-2"/>
          <w:sz w:val="22"/>
        </w:rPr>
        <w:t>action.</w:t>
      </w:r>
    </w:p>
    <w:p w14:paraId="66126356">
      <w:pPr>
        <w:pStyle w:val="5"/>
        <w:spacing w:before="1"/>
        <w:rPr>
          <w:i/>
          <w:sz w:val="22"/>
        </w:rPr>
      </w:pPr>
    </w:p>
    <w:p w14:paraId="7601733E">
      <w:pPr>
        <w:spacing w:before="0"/>
        <w:ind w:left="23" w:right="7010" w:firstLine="0"/>
        <w:jc w:val="left"/>
        <w:rPr>
          <w:rFonts w:hint="default"/>
          <w:i/>
          <w:sz w:val="22"/>
          <w:lang w:val="en-US"/>
        </w:rPr>
      </w:pPr>
      <w:r>
        <w:rPr>
          <w:i/>
          <w:sz w:val="22"/>
        </w:rPr>
        <w:t>Signature</w:t>
      </w:r>
      <w:r>
        <w:rPr>
          <w:i/>
          <w:spacing w:val="-11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13"/>
          <w:sz w:val="22"/>
        </w:rPr>
        <w:t xml:space="preserve"> </w:t>
      </w:r>
      <w:r>
        <w:rPr>
          <w:i/>
          <w:sz w:val="22"/>
        </w:rPr>
        <w:t xml:space="preserve">student: </w:t>
      </w:r>
      <w:r>
        <w:rPr>
          <w:rFonts w:hint="default"/>
          <w:i/>
          <w:sz w:val="22"/>
          <w:lang w:val="en-US"/>
        </w:rPr>
        <w:t>B.Bala Narayana</w:t>
      </w:r>
    </w:p>
    <w:p w14:paraId="51EB5EA0">
      <w:pPr>
        <w:spacing w:before="0"/>
        <w:ind w:left="23" w:right="7010" w:firstLine="0"/>
        <w:jc w:val="left"/>
        <w:rPr>
          <w:rFonts w:hint="default"/>
          <w:i/>
          <w:sz w:val="22"/>
          <w:lang w:val="en-US"/>
        </w:rPr>
      </w:pPr>
      <w:bookmarkStart w:id="0" w:name="_GoBack"/>
      <w:bookmarkEnd w:id="0"/>
    </w:p>
    <w:p w14:paraId="79F1C407">
      <w:pPr>
        <w:pStyle w:val="5"/>
        <w:rPr>
          <w:i/>
          <w:sz w:val="22"/>
        </w:rPr>
      </w:pPr>
    </w:p>
    <w:p w14:paraId="75F3C73F">
      <w:pPr>
        <w:pStyle w:val="5"/>
        <w:rPr>
          <w:i/>
          <w:sz w:val="22"/>
        </w:rPr>
      </w:pPr>
    </w:p>
    <w:p w14:paraId="6C31D1E5">
      <w:pPr>
        <w:pStyle w:val="5"/>
        <w:rPr>
          <w:i/>
          <w:sz w:val="22"/>
        </w:rPr>
      </w:pPr>
    </w:p>
    <w:p w14:paraId="436D6923">
      <w:pPr>
        <w:pStyle w:val="5"/>
        <w:rPr>
          <w:i/>
          <w:sz w:val="22"/>
        </w:rPr>
      </w:pPr>
    </w:p>
    <w:p w14:paraId="2E33D3C4">
      <w:pPr>
        <w:pStyle w:val="5"/>
        <w:spacing w:before="1"/>
        <w:rPr>
          <w:i/>
          <w:sz w:val="22"/>
        </w:rPr>
      </w:pPr>
    </w:p>
    <w:p w14:paraId="3335748E"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RUBRICS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CALCULATION</w:t>
      </w:r>
    </w:p>
    <w:p w14:paraId="4CA492B2">
      <w:pPr>
        <w:pStyle w:val="5"/>
        <w:rPr>
          <w:sz w:val="20"/>
        </w:rPr>
      </w:pPr>
    </w:p>
    <w:p w14:paraId="56947112">
      <w:pPr>
        <w:pStyle w:val="5"/>
        <w:spacing w:before="46" w:after="1"/>
        <w:rPr>
          <w:sz w:val="20"/>
        </w:rPr>
      </w:pPr>
    </w:p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4"/>
        <w:gridCol w:w="1193"/>
        <w:gridCol w:w="1903"/>
        <w:gridCol w:w="1533"/>
        <w:gridCol w:w="1654"/>
        <w:gridCol w:w="1553"/>
      </w:tblGrid>
      <w:tr w14:paraId="032D0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574" w:type="dxa"/>
            <w:shd w:val="clear" w:color="auto" w:fill="EDEBE0"/>
          </w:tcPr>
          <w:p w14:paraId="4819F602">
            <w:pPr>
              <w:pStyle w:val="8"/>
              <w:spacing w:before="79"/>
              <w:rPr>
                <w:sz w:val="22"/>
              </w:rPr>
            </w:pPr>
          </w:p>
          <w:p w14:paraId="0F099A7F">
            <w:pPr>
              <w:pStyle w:val="8"/>
              <w:ind w:left="448"/>
              <w:rPr>
                <w:sz w:val="22"/>
              </w:rPr>
            </w:pPr>
            <w:r>
              <w:rPr>
                <w:spacing w:val="-2"/>
                <w:sz w:val="22"/>
              </w:rPr>
              <w:t>Criteria</w:t>
            </w:r>
          </w:p>
        </w:tc>
        <w:tc>
          <w:tcPr>
            <w:tcW w:w="1193" w:type="dxa"/>
            <w:shd w:val="clear" w:color="auto" w:fill="EDEBE0"/>
          </w:tcPr>
          <w:p w14:paraId="2B5E8CA7">
            <w:pPr>
              <w:pStyle w:val="8"/>
              <w:spacing w:before="79"/>
              <w:rPr>
                <w:sz w:val="22"/>
              </w:rPr>
            </w:pPr>
          </w:p>
          <w:p w14:paraId="28BBFEEE">
            <w:pPr>
              <w:pStyle w:val="8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Weightage</w:t>
            </w:r>
          </w:p>
        </w:tc>
        <w:tc>
          <w:tcPr>
            <w:tcW w:w="1903" w:type="dxa"/>
            <w:shd w:val="clear" w:color="auto" w:fill="EDEBE0"/>
          </w:tcPr>
          <w:p w14:paraId="433ABFBC">
            <w:pPr>
              <w:pStyle w:val="8"/>
              <w:spacing w:before="77"/>
              <w:ind w:left="152" w:right="141"/>
              <w:jc w:val="center"/>
              <w:rPr>
                <w:sz w:val="22"/>
              </w:rPr>
            </w:pPr>
            <w:r>
              <w:rPr>
                <w:sz w:val="22"/>
              </w:rPr>
              <w:t>Level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4 </w:t>
            </w:r>
            <w:r>
              <w:rPr>
                <w:spacing w:val="-10"/>
                <w:sz w:val="22"/>
              </w:rPr>
              <w:t>–</w:t>
            </w:r>
          </w:p>
          <w:p w14:paraId="1CE643C6">
            <w:pPr>
              <w:pStyle w:val="8"/>
              <w:spacing w:before="2"/>
              <w:ind w:left="151" w:right="141"/>
              <w:jc w:val="center"/>
              <w:rPr>
                <w:sz w:val="22"/>
              </w:rPr>
            </w:pPr>
            <w:r>
              <w:rPr>
                <w:sz w:val="22"/>
              </w:rPr>
              <w:t>Exemplary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(5 </w:t>
            </w:r>
            <w:r>
              <w:rPr>
                <w:spacing w:val="-2"/>
                <w:sz w:val="22"/>
              </w:rPr>
              <w:t>Marks)</w:t>
            </w:r>
          </w:p>
        </w:tc>
        <w:tc>
          <w:tcPr>
            <w:tcW w:w="1533" w:type="dxa"/>
            <w:shd w:val="clear" w:color="auto" w:fill="EDEBE0"/>
          </w:tcPr>
          <w:p w14:paraId="2484CEB0">
            <w:pPr>
              <w:pStyle w:val="8"/>
              <w:spacing w:before="77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Level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3 </w:t>
            </w:r>
            <w:r>
              <w:rPr>
                <w:spacing w:val="-10"/>
                <w:sz w:val="22"/>
              </w:rPr>
              <w:t>–</w:t>
            </w:r>
          </w:p>
          <w:p w14:paraId="3BDFAE97">
            <w:pPr>
              <w:pStyle w:val="8"/>
              <w:spacing w:before="2"/>
              <w:ind w:left="8" w:right="1"/>
              <w:jc w:val="center"/>
              <w:rPr>
                <w:sz w:val="22"/>
              </w:rPr>
            </w:pPr>
            <w:r>
              <w:rPr>
                <w:sz w:val="22"/>
              </w:rPr>
              <w:t>Proficient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(4 </w:t>
            </w:r>
            <w:r>
              <w:rPr>
                <w:spacing w:val="-2"/>
                <w:sz w:val="22"/>
              </w:rPr>
              <w:t>Marks)</w:t>
            </w:r>
          </w:p>
        </w:tc>
        <w:tc>
          <w:tcPr>
            <w:tcW w:w="1654" w:type="dxa"/>
            <w:shd w:val="clear" w:color="auto" w:fill="EDEBE0"/>
          </w:tcPr>
          <w:p w14:paraId="027B5682">
            <w:pPr>
              <w:pStyle w:val="8"/>
              <w:spacing w:before="77"/>
              <w:ind w:left="25" w:right="12"/>
              <w:jc w:val="center"/>
              <w:rPr>
                <w:sz w:val="22"/>
              </w:rPr>
            </w:pPr>
            <w:r>
              <w:rPr>
                <w:sz w:val="22"/>
              </w:rPr>
              <w:t>Level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2 </w:t>
            </w:r>
            <w:r>
              <w:rPr>
                <w:spacing w:val="-10"/>
                <w:sz w:val="22"/>
              </w:rPr>
              <w:t>–</w:t>
            </w:r>
          </w:p>
          <w:p w14:paraId="054BBDCC">
            <w:pPr>
              <w:pStyle w:val="8"/>
              <w:spacing w:before="2" w:line="252" w:lineRule="exact"/>
              <w:ind w:left="25" w:right="9"/>
              <w:jc w:val="center"/>
              <w:rPr>
                <w:sz w:val="22"/>
              </w:rPr>
            </w:pPr>
            <w:r>
              <w:rPr>
                <w:sz w:val="22"/>
              </w:rPr>
              <w:t>Developing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(2–</w:t>
            </w:r>
          </w:p>
          <w:p w14:paraId="70E1A04A">
            <w:pPr>
              <w:pStyle w:val="8"/>
              <w:spacing w:line="252" w:lineRule="exact"/>
              <w:ind w:left="25" w:right="9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 xml:space="preserve"> Marks)</w:t>
            </w:r>
          </w:p>
        </w:tc>
        <w:tc>
          <w:tcPr>
            <w:tcW w:w="1553" w:type="dxa"/>
            <w:shd w:val="clear" w:color="auto" w:fill="EDEBE0"/>
          </w:tcPr>
          <w:p w14:paraId="367C6915">
            <w:pPr>
              <w:pStyle w:val="8"/>
              <w:spacing w:before="77"/>
              <w:ind w:left="133" w:right="120"/>
              <w:jc w:val="center"/>
              <w:rPr>
                <w:sz w:val="22"/>
              </w:rPr>
            </w:pPr>
            <w:r>
              <w:rPr>
                <w:sz w:val="22"/>
              </w:rPr>
              <w:t>Level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1 </w:t>
            </w:r>
            <w:r>
              <w:rPr>
                <w:spacing w:val="-10"/>
                <w:sz w:val="22"/>
              </w:rPr>
              <w:t>–</w:t>
            </w:r>
          </w:p>
          <w:p w14:paraId="054949C0">
            <w:pPr>
              <w:pStyle w:val="8"/>
              <w:spacing w:before="2" w:line="252" w:lineRule="exact"/>
              <w:ind w:left="136" w:right="120"/>
              <w:jc w:val="center"/>
              <w:rPr>
                <w:sz w:val="22"/>
              </w:rPr>
            </w:pPr>
            <w:r>
              <w:rPr>
                <w:sz w:val="22"/>
              </w:rPr>
              <w:t>Beginning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(0–</w:t>
            </w:r>
          </w:p>
          <w:p w14:paraId="374E5A05">
            <w:pPr>
              <w:pStyle w:val="8"/>
              <w:spacing w:line="252" w:lineRule="exact"/>
              <w:ind w:left="132" w:right="12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1 </w:t>
            </w:r>
            <w:r>
              <w:rPr>
                <w:spacing w:val="-2"/>
                <w:sz w:val="22"/>
              </w:rPr>
              <w:t>Mark)</w:t>
            </w:r>
          </w:p>
        </w:tc>
      </w:tr>
      <w:tr w14:paraId="740173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</w:trPr>
        <w:tc>
          <w:tcPr>
            <w:tcW w:w="1574" w:type="dxa"/>
            <w:shd w:val="clear" w:color="auto" w:fill="EDEBE0"/>
          </w:tcPr>
          <w:p w14:paraId="04A38A55">
            <w:pPr>
              <w:pStyle w:val="8"/>
              <w:spacing w:before="194"/>
              <w:rPr>
                <w:sz w:val="22"/>
              </w:rPr>
            </w:pPr>
          </w:p>
          <w:p w14:paraId="3D8FD212">
            <w:pPr>
              <w:pStyle w:val="8"/>
              <w:ind w:left="136" w:firstLine="273"/>
              <w:rPr>
                <w:sz w:val="22"/>
              </w:rPr>
            </w:pPr>
            <w:r>
              <w:rPr>
                <w:spacing w:val="-2"/>
                <w:sz w:val="22"/>
              </w:rPr>
              <w:t>Problem Understanding</w:t>
            </w:r>
          </w:p>
        </w:tc>
        <w:tc>
          <w:tcPr>
            <w:tcW w:w="1193" w:type="dxa"/>
            <w:shd w:val="clear" w:color="auto" w:fill="EDEBE0"/>
          </w:tcPr>
          <w:p w14:paraId="7E6D0360">
            <w:pPr>
              <w:pStyle w:val="8"/>
              <w:rPr>
                <w:sz w:val="22"/>
              </w:rPr>
            </w:pPr>
          </w:p>
          <w:p w14:paraId="06C26689">
            <w:pPr>
              <w:pStyle w:val="8"/>
              <w:spacing w:before="68"/>
              <w:rPr>
                <w:sz w:val="22"/>
              </w:rPr>
            </w:pPr>
          </w:p>
          <w:p w14:paraId="6CE0C9DA">
            <w:pPr>
              <w:pStyle w:val="8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 w14:paraId="00B5E0B2">
            <w:pPr>
              <w:pStyle w:val="8"/>
              <w:spacing w:before="68"/>
              <w:ind w:left="120" w:right="108" w:hanging="3"/>
              <w:jc w:val="center"/>
              <w:rPr>
                <w:sz w:val="22"/>
              </w:rPr>
            </w:pPr>
            <w:r>
              <w:rPr>
                <w:sz w:val="22"/>
              </w:rPr>
              <w:t>Clearly interprets problem,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identifies all parameters and </w:t>
            </w:r>
            <w:r>
              <w:rPr>
                <w:spacing w:val="-2"/>
                <w:sz w:val="22"/>
              </w:rPr>
              <w:t>requirements accurately</w:t>
            </w:r>
          </w:p>
        </w:tc>
        <w:tc>
          <w:tcPr>
            <w:tcW w:w="1533" w:type="dxa"/>
            <w:shd w:val="clear" w:color="auto" w:fill="EDEBE0"/>
          </w:tcPr>
          <w:p w14:paraId="5685FC43">
            <w:pPr>
              <w:pStyle w:val="8"/>
              <w:spacing w:before="69"/>
              <w:rPr>
                <w:sz w:val="22"/>
              </w:rPr>
            </w:pPr>
          </w:p>
          <w:p w14:paraId="0B1D6C66">
            <w:pPr>
              <w:pStyle w:val="8"/>
              <w:ind w:left="173" w:right="166" w:firstLine="4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Understands </w:t>
            </w:r>
            <w:r>
              <w:rPr>
                <w:sz w:val="22"/>
              </w:rPr>
              <w:t>problem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with minor gaps</w:t>
            </w:r>
          </w:p>
        </w:tc>
        <w:tc>
          <w:tcPr>
            <w:tcW w:w="1654" w:type="dxa"/>
            <w:shd w:val="clear" w:color="auto" w:fill="EDEBE0"/>
          </w:tcPr>
          <w:p w14:paraId="7C5ADFBA">
            <w:pPr>
              <w:pStyle w:val="8"/>
              <w:spacing w:before="195"/>
              <w:ind w:left="174" w:right="158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Partial understanding; </w:t>
            </w:r>
            <w:r>
              <w:rPr>
                <w:sz w:val="22"/>
              </w:rPr>
              <w:t xml:space="preserve">misses key </w:t>
            </w:r>
            <w:r>
              <w:rPr>
                <w:spacing w:val="-2"/>
                <w:sz w:val="22"/>
              </w:rPr>
              <w:t>elements</w:t>
            </w:r>
          </w:p>
        </w:tc>
        <w:tc>
          <w:tcPr>
            <w:tcW w:w="1553" w:type="dxa"/>
            <w:shd w:val="clear" w:color="auto" w:fill="EDEBE0"/>
          </w:tcPr>
          <w:p w14:paraId="367C0721">
            <w:pPr>
              <w:pStyle w:val="8"/>
              <w:spacing w:before="195"/>
              <w:ind w:left="132" w:right="1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Misinterprets </w:t>
            </w:r>
            <w:r>
              <w:rPr>
                <w:sz w:val="22"/>
              </w:rPr>
              <w:t xml:space="preserve">or unable to </w:t>
            </w:r>
            <w:r>
              <w:rPr>
                <w:spacing w:val="-2"/>
                <w:sz w:val="22"/>
              </w:rPr>
              <w:t>understand problem</w:t>
            </w:r>
          </w:p>
        </w:tc>
      </w:tr>
      <w:tr w14:paraId="285F5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574" w:type="dxa"/>
            <w:shd w:val="clear" w:color="auto" w:fill="EDEBE0"/>
          </w:tcPr>
          <w:p w14:paraId="7F17B487">
            <w:pPr>
              <w:pStyle w:val="8"/>
              <w:spacing w:before="196"/>
              <w:rPr>
                <w:sz w:val="22"/>
              </w:rPr>
            </w:pPr>
          </w:p>
          <w:p w14:paraId="7EF455B6">
            <w:pPr>
              <w:pStyle w:val="8"/>
              <w:ind w:left="376" w:firstLine="64"/>
              <w:rPr>
                <w:sz w:val="22"/>
              </w:rPr>
            </w:pPr>
            <w:r>
              <w:rPr>
                <w:spacing w:val="-2"/>
                <w:sz w:val="22"/>
              </w:rPr>
              <w:t>Method Selection</w:t>
            </w:r>
          </w:p>
        </w:tc>
        <w:tc>
          <w:tcPr>
            <w:tcW w:w="1193" w:type="dxa"/>
            <w:shd w:val="clear" w:color="auto" w:fill="EDEBE0"/>
          </w:tcPr>
          <w:p w14:paraId="59294757">
            <w:pPr>
              <w:pStyle w:val="8"/>
              <w:rPr>
                <w:sz w:val="22"/>
              </w:rPr>
            </w:pPr>
          </w:p>
          <w:p w14:paraId="4B2B2B69">
            <w:pPr>
              <w:pStyle w:val="8"/>
              <w:spacing w:before="68"/>
              <w:rPr>
                <w:sz w:val="22"/>
              </w:rPr>
            </w:pPr>
          </w:p>
          <w:p w14:paraId="7454D71A">
            <w:pPr>
              <w:pStyle w:val="8"/>
              <w:ind w:left="6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 w14:paraId="4F293BBE">
            <w:pPr>
              <w:pStyle w:val="8"/>
              <w:spacing w:before="70"/>
              <w:ind w:left="240" w:right="230" w:hanging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Selects most </w:t>
            </w:r>
            <w:r>
              <w:rPr>
                <w:spacing w:val="-2"/>
                <w:sz w:val="22"/>
              </w:rPr>
              <w:t xml:space="preserve">appropriate method/formula </w:t>
            </w:r>
            <w:r>
              <w:rPr>
                <w:sz w:val="22"/>
              </w:rPr>
              <w:t xml:space="preserve">with strong </w:t>
            </w:r>
            <w:r>
              <w:rPr>
                <w:spacing w:val="-2"/>
                <w:sz w:val="22"/>
              </w:rPr>
              <w:t>justification</w:t>
            </w:r>
          </w:p>
        </w:tc>
        <w:tc>
          <w:tcPr>
            <w:tcW w:w="1533" w:type="dxa"/>
            <w:shd w:val="clear" w:color="auto" w:fill="EDEBE0"/>
          </w:tcPr>
          <w:p w14:paraId="056E3197">
            <w:pPr>
              <w:pStyle w:val="8"/>
              <w:spacing w:before="69"/>
              <w:rPr>
                <w:sz w:val="22"/>
              </w:rPr>
            </w:pPr>
          </w:p>
          <w:p w14:paraId="33CC96FF">
            <w:pPr>
              <w:pStyle w:val="8"/>
              <w:ind w:left="209" w:right="111" w:hanging="92"/>
              <w:rPr>
                <w:sz w:val="22"/>
              </w:rPr>
            </w:pPr>
            <w:r>
              <w:rPr>
                <w:sz w:val="22"/>
              </w:rPr>
              <w:t>Selects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correct method with minor errors</w:t>
            </w:r>
          </w:p>
        </w:tc>
        <w:tc>
          <w:tcPr>
            <w:tcW w:w="1654" w:type="dxa"/>
            <w:shd w:val="clear" w:color="auto" w:fill="EDEBE0"/>
          </w:tcPr>
          <w:p w14:paraId="66493475">
            <w:pPr>
              <w:pStyle w:val="8"/>
              <w:spacing w:before="69"/>
              <w:rPr>
                <w:sz w:val="22"/>
              </w:rPr>
            </w:pPr>
          </w:p>
          <w:p w14:paraId="661A7F86">
            <w:pPr>
              <w:pStyle w:val="8"/>
              <w:ind w:left="167" w:right="148" w:hanging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Inappropriate </w:t>
            </w:r>
            <w:r>
              <w:rPr>
                <w:sz w:val="22"/>
              </w:rPr>
              <w:t>or partially correct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method</w:t>
            </w:r>
          </w:p>
        </w:tc>
        <w:tc>
          <w:tcPr>
            <w:tcW w:w="1553" w:type="dxa"/>
            <w:shd w:val="clear" w:color="auto" w:fill="EDEBE0"/>
          </w:tcPr>
          <w:p w14:paraId="243BC935">
            <w:pPr>
              <w:pStyle w:val="8"/>
              <w:spacing w:before="196"/>
              <w:rPr>
                <w:sz w:val="22"/>
              </w:rPr>
            </w:pPr>
          </w:p>
          <w:p w14:paraId="7B283BAB">
            <w:pPr>
              <w:pStyle w:val="8"/>
              <w:ind w:left="169" w:firstLine="175"/>
              <w:rPr>
                <w:sz w:val="22"/>
              </w:rPr>
            </w:pPr>
            <w:r>
              <w:rPr>
                <w:sz w:val="22"/>
              </w:rPr>
              <w:t>Unable to select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method</w:t>
            </w:r>
          </w:p>
        </w:tc>
      </w:tr>
      <w:tr w14:paraId="0AA93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</w:trPr>
        <w:tc>
          <w:tcPr>
            <w:tcW w:w="1574" w:type="dxa"/>
            <w:shd w:val="clear" w:color="auto" w:fill="EDEBE0"/>
          </w:tcPr>
          <w:p w14:paraId="47DEAF1C">
            <w:pPr>
              <w:pStyle w:val="8"/>
              <w:spacing w:before="194"/>
              <w:rPr>
                <w:sz w:val="22"/>
              </w:rPr>
            </w:pPr>
          </w:p>
          <w:p w14:paraId="7EBBE8FE">
            <w:pPr>
              <w:pStyle w:val="8"/>
              <w:spacing w:line="242" w:lineRule="auto"/>
              <w:ind w:left="448" w:hanging="39"/>
              <w:rPr>
                <w:sz w:val="22"/>
              </w:rPr>
            </w:pPr>
            <w:r>
              <w:rPr>
                <w:spacing w:val="-2"/>
                <w:sz w:val="22"/>
              </w:rPr>
              <w:t>Solution Process</w:t>
            </w:r>
          </w:p>
        </w:tc>
        <w:tc>
          <w:tcPr>
            <w:tcW w:w="1193" w:type="dxa"/>
            <w:shd w:val="clear" w:color="auto" w:fill="EDEBE0"/>
          </w:tcPr>
          <w:p w14:paraId="754D0134">
            <w:pPr>
              <w:pStyle w:val="8"/>
              <w:rPr>
                <w:sz w:val="22"/>
              </w:rPr>
            </w:pPr>
          </w:p>
          <w:p w14:paraId="3938026C">
            <w:pPr>
              <w:pStyle w:val="8"/>
              <w:spacing w:before="68"/>
              <w:rPr>
                <w:sz w:val="22"/>
              </w:rPr>
            </w:pPr>
          </w:p>
          <w:p w14:paraId="4FE409A8">
            <w:pPr>
              <w:pStyle w:val="8"/>
              <w:ind w:left="6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903" w:type="dxa"/>
            <w:shd w:val="clear" w:color="auto" w:fill="EDEBE0"/>
          </w:tcPr>
          <w:p w14:paraId="10EA3554">
            <w:pPr>
              <w:pStyle w:val="8"/>
              <w:spacing w:before="68"/>
              <w:ind w:left="151" w:right="14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Logical, </w:t>
            </w:r>
            <w:r>
              <w:rPr>
                <w:sz w:val="22"/>
              </w:rPr>
              <w:t>systematic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steps with correct </w:t>
            </w:r>
            <w:r>
              <w:rPr>
                <w:spacing w:val="-2"/>
                <w:sz w:val="22"/>
              </w:rPr>
              <w:t>approach throughout</w:t>
            </w:r>
          </w:p>
        </w:tc>
        <w:tc>
          <w:tcPr>
            <w:tcW w:w="1533" w:type="dxa"/>
            <w:shd w:val="clear" w:color="auto" w:fill="EDEBE0"/>
          </w:tcPr>
          <w:p w14:paraId="4FA52F3C">
            <w:pPr>
              <w:pStyle w:val="8"/>
              <w:spacing w:before="195"/>
              <w:ind w:left="118" w:right="112"/>
              <w:jc w:val="center"/>
              <w:rPr>
                <w:sz w:val="22"/>
              </w:rPr>
            </w:pPr>
            <w:r>
              <w:rPr>
                <w:sz w:val="22"/>
              </w:rPr>
              <w:t>Mostly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correct steps with </w:t>
            </w:r>
            <w:r>
              <w:rPr>
                <w:spacing w:val="-4"/>
                <w:sz w:val="22"/>
              </w:rPr>
              <w:t>minor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mistakes</w:t>
            </w:r>
          </w:p>
        </w:tc>
        <w:tc>
          <w:tcPr>
            <w:tcW w:w="1654" w:type="dxa"/>
            <w:shd w:val="clear" w:color="auto" w:fill="EDEBE0"/>
          </w:tcPr>
          <w:p w14:paraId="080BC3D6">
            <w:pPr>
              <w:pStyle w:val="8"/>
              <w:spacing w:before="69"/>
              <w:rPr>
                <w:sz w:val="22"/>
              </w:rPr>
            </w:pPr>
          </w:p>
          <w:p w14:paraId="71D8730F">
            <w:pPr>
              <w:pStyle w:val="8"/>
              <w:ind w:left="25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Disorganized </w:t>
            </w:r>
            <w:r>
              <w:rPr>
                <w:sz w:val="22"/>
              </w:rPr>
              <w:t>steps;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multiple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553" w:type="dxa"/>
            <w:shd w:val="clear" w:color="auto" w:fill="EDEBE0"/>
          </w:tcPr>
          <w:p w14:paraId="1313D44A">
            <w:pPr>
              <w:pStyle w:val="8"/>
              <w:spacing w:before="194"/>
              <w:rPr>
                <w:sz w:val="22"/>
              </w:rPr>
            </w:pPr>
          </w:p>
          <w:p w14:paraId="71FBDE3D">
            <w:pPr>
              <w:pStyle w:val="8"/>
              <w:spacing w:line="242" w:lineRule="auto"/>
              <w:ind w:left="448" w:right="385" w:hanging="48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clear </w:t>
            </w:r>
            <w:r>
              <w:rPr>
                <w:spacing w:val="-2"/>
                <w:sz w:val="22"/>
              </w:rPr>
              <w:t>process</w:t>
            </w:r>
          </w:p>
        </w:tc>
      </w:tr>
      <w:tr w14:paraId="427C6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574" w:type="dxa"/>
            <w:shd w:val="clear" w:color="auto" w:fill="EDEBE0"/>
          </w:tcPr>
          <w:p w14:paraId="62A83869">
            <w:pPr>
              <w:pStyle w:val="8"/>
              <w:spacing w:before="195"/>
              <w:ind w:left="278" w:right="233" w:hanging="34"/>
              <w:rPr>
                <w:sz w:val="22"/>
              </w:rPr>
            </w:pPr>
            <w:r>
              <w:rPr>
                <w:sz w:val="22"/>
              </w:rPr>
              <w:t>Accuracy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>Calculation</w:t>
            </w:r>
          </w:p>
        </w:tc>
        <w:tc>
          <w:tcPr>
            <w:tcW w:w="1193" w:type="dxa"/>
            <w:shd w:val="clear" w:color="auto" w:fill="EDEBE0"/>
          </w:tcPr>
          <w:p w14:paraId="2595C479">
            <w:pPr>
              <w:pStyle w:val="8"/>
              <w:spacing w:before="69"/>
              <w:rPr>
                <w:sz w:val="22"/>
              </w:rPr>
            </w:pPr>
          </w:p>
          <w:p w14:paraId="4742C913">
            <w:pPr>
              <w:pStyle w:val="8"/>
              <w:ind w:left="6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 w14:paraId="19FAA624">
            <w:pPr>
              <w:pStyle w:val="8"/>
              <w:spacing w:before="70"/>
              <w:ind w:left="152" w:right="141"/>
              <w:jc w:val="center"/>
              <w:rPr>
                <w:sz w:val="22"/>
              </w:rPr>
            </w:pPr>
            <w:r>
              <w:rPr>
                <w:sz w:val="22"/>
              </w:rPr>
              <w:t>All calculations accurate;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correct final answer</w:t>
            </w:r>
          </w:p>
        </w:tc>
        <w:tc>
          <w:tcPr>
            <w:tcW w:w="1533" w:type="dxa"/>
            <w:shd w:val="clear" w:color="auto" w:fill="EDEBE0"/>
          </w:tcPr>
          <w:p w14:paraId="2162EB7A">
            <w:pPr>
              <w:pStyle w:val="8"/>
              <w:spacing w:before="70"/>
              <w:ind w:left="281" w:right="272" w:hanging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Minor calculation errors</w:t>
            </w:r>
          </w:p>
        </w:tc>
        <w:tc>
          <w:tcPr>
            <w:tcW w:w="1654" w:type="dxa"/>
            <w:shd w:val="clear" w:color="auto" w:fill="EDEBE0"/>
          </w:tcPr>
          <w:p w14:paraId="28CAEF17">
            <w:pPr>
              <w:pStyle w:val="8"/>
              <w:spacing w:before="70"/>
              <w:ind w:left="25" w:right="12"/>
              <w:jc w:val="center"/>
              <w:rPr>
                <w:sz w:val="22"/>
              </w:rPr>
            </w:pPr>
            <w:r>
              <w:rPr>
                <w:sz w:val="22"/>
              </w:rPr>
              <w:t>Frequent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errors; incorrect final </w:t>
            </w:r>
            <w:r>
              <w:rPr>
                <w:spacing w:val="-2"/>
                <w:sz w:val="22"/>
              </w:rPr>
              <w:t>answer</w:t>
            </w:r>
          </w:p>
        </w:tc>
        <w:tc>
          <w:tcPr>
            <w:tcW w:w="1553" w:type="dxa"/>
            <w:shd w:val="clear" w:color="auto" w:fill="EDEBE0"/>
          </w:tcPr>
          <w:p w14:paraId="11960F14">
            <w:pPr>
              <w:pStyle w:val="8"/>
              <w:spacing w:before="195"/>
              <w:ind w:left="251" w:firstLine="144"/>
              <w:rPr>
                <w:sz w:val="22"/>
              </w:rPr>
            </w:pPr>
            <w:r>
              <w:rPr>
                <w:sz w:val="22"/>
              </w:rPr>
              <w:t xml:space="preserve">No valid </w:t>
            </w:r>
            <w:r>
              <w:rPr>
                <w:spacing w:val="-2"/>
                <w:sz w:val="22"/>
              </w:rPr>
              <w:t>calculations</w:t>
            </w:r>
          </w:p>
        </w:tc>
      </w:tr>
      <w:tr w14:paraId="294AE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1574" w:type="dxa"/>
            <w:shd w:val="clear" w:color="auto" w:fill="EDEBE0"/>
          </w:tcPr>
          <w:p w14:paraId="72F4CD2D">
            <w:pPr>
              <w:pStyle w:val="8"/>
              <w:spacing w:before="69"/>
              <w:rPr>
                <w:sz w:val="22"/>
              </w:rPr>
            </w:pPr>
          </w:p>
          <w:p w14:paraId="3382505A">
            <w:pPr>
              <w:pStyle w:val="8"/>
              <w:ind w:left="343" w:right="47" w:hanging="15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Interpretation </w:t>
            </w:r>
            <w:r>
              <w:rPr>
                <w:sz w:val="22"/>
              </w:rPr>
              <w:t>of Results</w:t>
            </w:r>
          </w:p>
        </w:tc>
        <w:tc>
          <w:tcPr>
            <w:tcW w:w="1193" w:type="dxa"/>
            <w:shd w:val="clear" w:color="auto" w:fill="EDEBE0"/>
          </w:tcPr>
          <w:p w14:paraId="0FFCA051">
            <w:pPr>
              <w:pStyle w:val="8"/>
              <w:spacing w:before="196"/>
              <w:rPr>
                <w:sz w:val="22"/>
              </w:rPr>
            </w:pPr>
          </w:p>
          <w:p w14:paraId="1D9E8F40">
            <w:pPr>
              <w:pStyle w:val="8"/>
              <w:ind w:left="6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903" w:type="dxa"/>
            <w:shd w:val="clear" w:color="auto" w:fill="EDEBE0"/>
          </w:tcPr>
          <w:p w14:paraId="1115EEA8">
            <w:pPr>
              <w:pStyle w:val="8"/>
              <w:spacing w:before="68"/>
              <w:ind w:left="151" w:right="142"/>
              <w:jc w:val="center"/>
              <w:rPr>
                <w:sz w:val="22"/>
              </w:rPr>
            </w:pPr>
            <w:r>
              <w:rPr>
                <w:sz w:val="22"/>
              </w:rPr>
              <w:t>Clearly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interprets results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units and engineering </w:t>
            </w:r>
            <w:r>
              <w:rPr>
                <w:spacing w:val="-2"/>
                <w:sz w:val="22"/>
              </w:rPr>
              <w:t>relevance</w:t>
            </w:r>
          </w:p>
        </w:tc>
        <w:tc>
          <w:tcPr>
            <w:tcW w:w="1533" w:type="dxa"/>
            <w:shd w:val="clear" w:color="auto" w:fill="EDEBE0"/>
          </w:tcPr>
          <w:p w14:paraId="43525503">
            <w:pPr>
              <w:pStyle w:val="8"/>
              <w:spacing w:before="68"/>
              <w:ind w:left="171" w:right="162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interpretation </w:t>
            </w:r>
            <w:r>
              <w:rPr>
                <w:sz w:val="22"/>
              </w:rPr>
              <w:t xml:space="preserve">with minor </w:t>
            </w:r>
            <w:r>
              <w:rPr>
                <w:spacing w:val="-2"/>
                <w:sz w:val="22"/>
              </w:rPr>
              <w:t>omissions</w:t>
            </w:r>
          </w:p>
        </w:tc>
        <w:tc>
          <w:tcPr>
            <w:tcW w:w="1654" w:type="dxa"/>
            <w:shd w:val="clear" w:color="auto" w:fill="EDEBE0"/>
          </w:tcPr>
          <w:p w14:paraId="565A4026">
            <w:pPr>
              <w:pStyle w:val="8"/>
              <w:spacing w:before="195"/>
              <w:ind w:left="236" w:right="217" w:hanging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Limited or </w:t>
            </w:r>
            <w:r>
              <w:rPr>
                <w:spacing w:val="-2"/>
                <w:sz w:val="22"/>
              </w:rPr>
              <w:t>unclear interpretation</w:t>
            </w:r>
          </w:p>
        </w:tc>
        <w:tc>
          <w:tcPr>
            <w:tcW w:w="1553" w:type="dxa"/>
            <w:shd w:val="clear" w:color="auto" w:fill="EDEBE0"/>
          </w:tcPr>
          <w:p w14:paraId="58250386">
            <w:pPr>
              <w:pStyle w:val="8"/>
              <w:spacing w:before="69"/>
              <w:rPr>
                <w:sz w:val="22"/>
              </w:rPr>
            </w:pPr>
          </w:p>
          <w:p w14:paraId="367F13B6">
            <w:pPr>
              <w:pStyle w:val="8"/>
              <w:ind w:left="184" w:firstLine="458"/>
              <w:rPr>
                <w:sz w:val="22"/>
              </w:rPr>
            </w:pPr>
            <w:r>
              <w:rPr>
                <w:spacing w:val="-6"/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>interpretation</w:t>
            </w:r>
          </w:p>
        </w:tc>
      </w:tr>
    </w:tbl>
    <w:p w14:paraId="005F3417">
      <w:pPr>
        <w:pStyle w:val="8"/>
        <w:spacing w:after="0"/>
        <w:rPr>
          <w:sz w:val="22"/>
        </w:rPr>
        <w:sectPr>
          <w:pgSz w:w="11910" w:h="16840"/>
          <w:pgMar w:top="1900" w:right="992" w:bottom="280" w:left="1417" w:header="720" w:footer="720" w:gutter="0"/>
          <w:cols w:space="720" w:num="1"/>
        </w:sectPr>
      </w:pPr>
    </w:p>
    <w:p w14:paraId="3E1F7FD0">
      <w:pPr>
        <w:pStyle w:val="2"/>
        <w:spacing w:before="61" w:line="381" w:lineRule="auto"/>
        <w:ind w:right="2056"/>
      </w:pPr>
      <w:r>
        <w:t>1.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coin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tossed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t>are: H H T H H H T H H T?</w:t>
      </w:r>
    </w:p>
    <w:p w14:paraId="23DB4379">
      <w:pPr>
        <w:pStyle w:val="5"/>
        <w:spacing w:before="2" w:line="391" w:lineRule="auto"/>
        <w:ind w:left="23" w:right="5967" w:firstLine="297"/>
      </w:pPr>
      <w:r>
        <w:t>Given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outcomes: H H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H H H</w:t>
      </w:r>
      <w:r>
        <w:rPr>
          <w:spacing w:val="-1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H H</w:t>
      </w:r>
      <w:r>
        <w:rPr>
          <w:spacing w:val="-3"/>
        </w:rPr>
        <w:t xml:space="preserve"> </w:t>
      </w:r>
      <w:r>
        <w:t>T</w:t>
      </w:r>
    </w:p>
    <w:p w14:paraId="2A419A15">
      <w:pPr>
        <w:pStyle w:val="5"/>
        <w:spacing w:line="341" w:lineRule="exact"/>
        <w:ind w:left="23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outcomes</w:t>
      </w:r>
    </w:p>
    <w:p w14:paraId="5A31B229">
      <w:pPr>
        <w:pStyle w:val="7"/>
        <w:numPr>
          <w:ilvl w:val="0"/>
          <w:numId w:val="2"/>
        </w:numPr>
        <w:tabs>
          <w:tab w:val="left" w:pos="743"/>
        </w:tabs>
        <w:spacing w:before="215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Total</w:t>
      </w:r>
      <w:r>
        <w:rPr>
          <w:spacing w:val="-8"/>
          <w:sz w:val="30"/>
        </w:rPr>
        <w:t xml:space="preserve"> </w:t>
      </w:r>
      <w:r>
        <w:rPr>
          <w:sz w:val="30"/>
        </w:rPr>
        <w:t>tosses</w:t>
      </w:r>
      <w:r>
        <w:rPr>
          <w:spacing w:val="-8"/>
          <w:sz w:val="30"/>
        </w:rPr>
        <w:t xml:space="preserve"> </w:t>
      </w:r>
      <w:r>
        <w:rPr>
          <w:sz w:val="30"/>
        </w:rPr>
        <w:t>n=10n</w:t>
      </w:r>
      <w:r>
        <w:rPr>
          <w:spacing w:val="-10"/>
          <w:sz w:val="30"/>
        </w:rPr>
        <w:t xml:space="preserve"> </w:t>
      </w:r>
      <w:r>
        <w:rPr>
          <w:sz w:val="30"/>
        </w:rPr>
        <w:t>=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10n=10</w:t>
      </w:r>
    </w:p>
    <w:p w14:paraId="7221EC7B">
      <w:pPr>
        <w:pStyle w:val="7"/>
        <w:numPr>
          <w:ilvl w:val="0"/>
          <w:numId w:val="2"/>
        </w:numPr>
        <w:tabs>
          <w:tab w:val="left" w:pos="743"/>
        </w:tabs>
        <w:spacing w:before="215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Number</w:t>
      </w:r>
      <w:r>
        <w:rPr>
          <w:spacing w:val="-2"/>
          <w:sz w:val="30"/>
        </w:rPr>
        <w:t xml:space="preserve"> </w:t>
      </w:r>
      <w:r>
        <w:rPr>
          <w:sz w:val="30"/>
        </w:rPr>
        <w:t>of</w:t>
      </w:r>
      <w:r>
        <w:rPr>
          <w:spacing w:val="-1"/>
          <w:sz w:val="30"/>
        </w:rPr>
        <w:t xml:space="preserve"> </w:t>
      </w:r>
      <w:r>
        <w:rPr>
          <w:sz w:val="30"/>
        </w:rPr>
        <w:t>Heads</w:t>
      </w:r>
      <w:r>
        <w:rPr>
          <w:spacing w:val="-3"/>
          <w:sz w:val="30"/>
        </w:rPr>
        <w:t xml:space="preserve"> </w:t>
      </w:r>
      <w:r>
        <w:rPr>
          <w:sz w:val="30"/>
        </w:rPr>
        <w:t>H=7H</w:t>
      </w:r>
      <w:r>
        <w:rPr>
          <w:spacing w:val="-3"/>
          <w:sz w:val="30"/>
        </w:rPr>
        <w:t xml:space="preserve"> </w:t>
      </w:r>
      <w:r>
        <w:rPr>
          <w:sz w:val="30"/>
        </w:rPr>
        <w:t>=</w:t>
      </w:r>
      <w:r>
        <w:rPr>
          <w:spacing w:val="-3"/>
          <w:sz w:val="30"/>
        </w:rPr>
        <w:t xml:space="preserve"> </w:t>
      </w:r>
      <w:r>
        <w:rPr>
          <w:spacing w:val="-4"/>
          <w:sz w:val="30"/>
        </w:rPr>
        <w:t>7H=7</w:t>
      </w:r>
    </w:p>
    <w:p w14:paraId="0964CB2F">
      <w:pPr>
        <w:pStyle w:val="7"/>
        <w:numPr>
          <w:ilvl w:val="0"/>
          <w:numId w:val="2"/>
        </w:numPr>
        <w:tabs>
          <w:tab w:val="left" w:pos="743"/>
        </w:tabs>
        <w:spacing w:before="214" w:after="0" w:line="388" w:lineRule="auto"/>
        <w:ind w:left="23" w:right="4510" w:firstLine="360"/>
        <w:jc w:val="left"/>
        <w:rPr>
          <w:sz w:val="30"/>
        </w:rPr>
      </w:pPr>
      <w:r>
        <w:rPr>
          <w:sz w:val="30"/>
        </w:rPr>
        <w:t>Number</w:t>
      </w:r>
      <w:r>
        <w:rPr>
          <w:spacing w:val="-12"/>
          <w:sz w:val="30"/>
        </w:rPr>
        <w:t xml:space="preserve"> </w:t>
      </w:r>
      <w:r>
        <w:rPr>
          <w:sz w:val="30"/>
        </w:rPr>
        <w:t>of</w:t>
      </w:r>
      <w:r>
        <w:rPr>
          <w:spacing w:val="-17"/>
          <w:sz w:val="30"/>
        </w:rPr>
        <w:t xml:space="preserve"> </w:t>
      </w:r>
      <w:r>
        <w:rPr>
          <w:sz w:val="30"/>
        </w:rPr>
        <w:t>Tails</w:t>
      </w:r>
      <w:r>
        <w:rPr>
          <w:spacing w:val="-17"/>
          <w:sz w:val="30"/>
        </w:rPr>
        <w:t xml:space="preserve"> </w:t>
      </w:r>
      <w:r>
        <w:rPr>
          <w:sz w:val="30"/>
        </w:rPr>
        <w:t>T=3T</w:t>
      </w:r>
      <w:r>
        <w:rPr>
          <w:spacing w:val="-17"/>
          <w:sz w:val="30"/>
        </w:rPr>
        <w:t xml:space="preserve"> </w:t>
      </w:r>
      <w:r>
        <w:rPr>
          <w:sz w:val="30"/>
        </w:rPr>
        <w:t>=</w:t>
      </w:r>
      <w:r>
        <w:rPr>
          <w:spacing w:val="-14"/>
          <w:sz w:val="30"/>
        </w:rPr>
        <w:t xml:space="preserve"> </w:t>
      </w:r>
      <w:r>
        <w:rPr>
          <w:sz w:val="30"/>
        </w:rPr>
        <w:t>3T=3 Step 2: MLE formula</w:t>
      </w:r>
    </w:p>
    <w:p w14:paraId="4CB14360">
      <w:pPr>
        <w:pStyle w:val="5"/>
        <w:spacing w:before="3" w:line="276" w:lineRule="auto"/>
        <w:ind w:left="23"/>
      </w:pP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coin,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Likelihood</w:t>
      </w:r>
      <w:r>
        <w:rPr>
          <w:spacing w:val="-3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Heads </w:t>
      </w:r>
      <w:r>
        <w:rPr>
          <w:spacing w:val="-4"/>
        </w:rPr>
        <w:t>is:</w:t>
      </w:r>
    </w:p>
    <w:p w14:paraId="520FF03D">
      <w:pPr>
        <w:spacing w:before="164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p^=Number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Head\Total</w:t>
      </w:r>
      <w:r>
        <w:rPr>
          <w:b/>
          <w:spacing w:val="-16"/>
          <w:sz w:val="30"/>
        </w:rPr>
        <w:t xml:space="preserve"> </w:t>
      </w:r>
      <w:r>
        <w:rPr>
          <w:b/>
          <w:spacing w:val="-2"/>
          <w:sz w:val="30"/>
        </w:rPr>
        <w:t>Tosses</w:t>
      </w:r>
    </w:p>
    <w:p w14:paraId="606F22A1">
      <w:pPr>
        <w:pStyle w:val="5"/>
        <w:spacing w:before="215"/>
        <w:ind w:left="23"/>
      </w:pPr>
      <w:r>
        <w:rPr>
          <w:spacing w:val="-2"/>
        </w:rPr>
        <w:t>p^=7\10=0.7</w:t>
      </w:r>
    </w:p>
    <w:p w14:paraId="3123B365">
      <w:pPr>
        <w:pStyle w:val="5"/>
      </w:pPr>
    </w:p>
    <w:p w14:paraId="3D3BE1AD">
      <w:pPr>
        <w:pStyle w:val="5"/>
        <w:spacing w:before="112"/>
      </w:pPr>
    </w:p>
    <w:p w14:paraId="1C68F7F8">
      <w:pPr>
        <w:pStyle w:val="2"/>
        <w:numPr>
          <w:ilvl w:val="0"/>
          <w:numId w:val="3"/>
        </w:numPr>
        <w:tabs>
          <w:tab w:val="left" w:pos="412"/>
        </w:tabs>
        <w:spacing w:before="0" w:after="0" w:line="276" w:lineRule="auto"/>
        <w:ind w:left="23" w:right="227" w:firstLine="72"/>
        <w:jc w:val="left"/>
      </w:pP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students,</w:t>
      </w:r>
      <w:r>
        <w:rPr>
          <w:spacing w:val="-6"/>
        </w:rPr>
        <w:t xml:space="preserve"> </w:t>
      </w:r>
      <w:r>
        <w:t>42</w:t>
      </w:r>
      <w:r>
        <w:rPr>
          <w:spacing w:val="-4"/>
        </w:rPr>
        <w:t xml:space="preserve"> </w:t>
      </w:r>
      <w:r>
        <w:t>passed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exam.</w:t>
      </w:r>
      <w:r>
        <w:rPr>
          <w:spacing w:val="-17"/>
        </w:rPr>
        <w:t xml:space="preserve"> </w:t>
      </w:r>
      <w:r>
        <w:t>Assuming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Bernoulli distribution, find the MLE of the probability that a student </w:t>
      </w:r>
      <w:r>
        <w:rPr>
          <w:spacing w:val="-2"/>
        </w:rPr>
        <w:t>passes.</w:t>
      </w:r>
    </w:p>
    <w:p w14:paraId="74BD6910">
      <w:pPr>
        <w:pStyle w:val="5"/>
        <w:spacing w:before="168"/>
        <w:ind w:left="23"/>
      </w:pPr>
      <w:r>
        <w:rPr>
          <w:spacing w:val="-2"/>
        </w:rPr>
        <w:t>Given:</w:t>
      </w:r>
    </w:p>
    <w:p w14:paraId="6F8B8187">
      <w:pPr>
        <w:pStyle w:val="7"/>
        <w:numPr>
          <w:ilvl w:val="1"/>
          <w:numId w:val="3"/>
        </w:numPr>
        <w:tabs>
          <w:tab w:val="left" w:pos="743"/>
        </w:tabs>
        <w:spacing w:before="214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Total</w:t>
      </w:r>
      <w:r>
        <w:rPr>
          <w:spacing w:val="-10"/>
          <w:sz w:val="30"/>
        </w:rPr>
        <w:t xml:space="preserve"> </w:t>
      </w:r>
      <w:r>
        <w:rPr>
          <w:sz w:val="30"/>
        </w:rPr>
        <w:t>students</w:t>
      </w:r>
      <w:r>
        <w:rPr>
          <w:spacing w:val="-8"/>
          <w:sz w:val="30"/>
        </w:rPr>
        <w:t xml:space="preserve"> </w:t>
      </w:r>
      <w:r>
        <w:rPr>
          <w:sz w:val="30"/>
        </w:rPr>
        <w:t>=</w:t>
      </w:r>
      <w:r>
        <w:rPr>
          <w:spacing w:val="-11"/>
          <w:sz w:val="30"/>
        </w:rPr>
        <w:t xml:space="preserve"> </w:t>
      </w:r>
      <w:r>
        <w:rPr>
          <w:spacing w:val="-5"/>
          <w:sz w:val="30"/>
        </w:rPr>
        <w:t>50</w:t>
      </w:r>
    </w:p>
    <w:p w14:paraId="6C2219BB">
      <w:pPr>
        <w:pStyle w:val="7"/>
        <w:numPr>
          <w:ilvl w:val="1"/>
          <w:numId w:val="3"/>
        </w:numPr>
        <w:tabs>
          <w:tab w:val="left" w:pos="743"/>
        </w:tabs>
        <w:spacing w:before="218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Students</w:t>
      </w:r>
      <w:r>
        <w:rPr>
          <w:spacing w:val="-4"/>
          <w:sz w:val="30"/>
        </w:rPr>
        <w:t xml:space="preserve"> </w:t>
      </w:r>
      <w:r>
        <w:rPr>
          <w:sz w:val="30"/>
        </w:rPr>
        <w:t>who</w:t>
      </w:r>
      <w:r>
        <w:rPr>
          <w:spacing w:val="-2"/>
          <w:sz w:val="30"/>
        </w:rPr>
        <w:t xml:space="preserve"> </w:t>
      </w:r>
      <w:r>
        <w:rPr>
          <w:sz w:val="30"/>
        </w:rPr>
        <w:t>passed</w:t>
      </w:r>
      <w:r>
        <w:rPr>
          <w:spacing w:val="-2"/>
          <w:sz w:val="30"/>
        </w:rPr>
        <w:t xml:space="preserve"> </w:t>
      </w:r>
      <w:r>
        <w:rPr>
          <w:sz w:val="30"/>
        </w:rPr>
        <w:t>=</w:t>
      </w:r>
      <w:r>
        <w:rPr>
          <w:spacing w:val="-4"/>
          <w:sz w:val="30"/>
        </w:rPr>
        <w:t xml:space="preserve"> </w:t>
      </w:r>
      <w:r>
        <w:rPr>
          <w:spacing w:val="-5"/>
          <w:sz w:val="30"/>
        </w:rPr>
        <w:t>42</w:t>
      </w:r>
    </w:p>
    <w:p w14:paraId="6095FF24">
      <w:pPr>
        <w:pStyle w:val="7"/>
        <w:numPr>
          <w:ilvl w:val="1"/>
          <w:numId w:val="3"/>
        </w:numPr>
        <w:tabs>
          <w:tab w:val="left" w:pos="743"/>
        </w:tabs>
        <w:spacing w:before="214" w:after="0" w:line="388" w:lineRule="auto"/>
        <w:ind w:left="23" w:right="2285" w:firstLine="360"/>
        <w:jc w:val="left"/>
        <w:rPr>
          <w:sz w:val="30"/>
        </w:rPr>
      </w:pPr>
      <w:r>
        <w:rPr>
          <w:sz w:val="30"/>
        </w:rPr>
        <w:t>Students</w:t>
      </w:r>
      <w:r>
        <w:rPr>
          <w:spacing w:val="-8"/>
          <w:sz w:val="30"/>
        </w:rPr>
        <w:t xml:space="preserve"> </w:t>
      </w:r>
      <w:r>
        <w:rPr>
          <w:sz w:val="30"/>
        </w:rPr>
        <w:t>who</w:t>
      </w:r>
      <w:r>
        <w:rPr>
          <w:spacing w:val="-7"/>
          <w:sz w:val="30"/>
        </w:rPr>
        <w:t xml:space="preserve"> </w:t>
      </w:r>
      <w:r>
        <w:rPr>
          <w:sz w:val="30"/>
        </w:rPr>
        <w:t>failed</w:t>
      </w:r>
      <w:r>
        <w:rPr>
          <w:spacing w:val="-9"/>
          <w:sz w:val="30"/>
        </w:rPr>
        <w:t xml:space="preserve"> </w:t>
      </w:r>
      <w:r>
        <w:rPr>
          <w:sz w:val="30"/>
        </w:rPr>
        <w:t>=</w:t>
      </w:r>
      <w:r>
        <w:rPr>
          <w:spacing w:val="-9"/>
          <w:sz w:val="30"/>
        </w:rPr>
        <w:t xml:space="preserve"> </w:t>
      </w:r>
      <w:r>
        <w:rPr>
          <w:sz w:val="30"/>
        </w:rPr>
        <w:t>50−42=850-42=850−42=8 MLE Formula</w:t>
      </w:r>
    </w:p>
    <w:p w14:paraId="4641B26F">
      <w:pPr>
        <w:pStyle w:val="5"/>
        <w:spacing w:line="388" w:lineRule="auto"/>
        <w:ind w:left="23"/>
      </w:pP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Bernoulli</w:t>
      </w:r>
      <w:r>
        <w:rPr>
          <w:spacing w:val="-4"/>
        </w:rPr>
        <w:t xml:space="preserve"> </w:t>
      </w:r>
      <w:r>
        <w:t>distribution,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is: P^=Number of successes\Total Observations</w:t>
      </w:r>
    </w:p>
    <w:p w14:paraId="58FD5687">
      <w:pPr>
        <w:spacing w:before="1"/>
        <w:ind w:left="23" w:right="0" w:firstLine="0"/>
        <w:jc w:val="left"/>
        <w:rPr>
          <w:sz w:val="30"/>
        </w:rPr>
      </w:pPr>
      <w:r>
        <w:rPr>
          <w:sz w:val="30"/>
        </w:rPr>
        <w:t>Here,</w:t>
      </w:r>
      <w:r>
        <w:rPr>
          <w:spacing w:val="-3"/>
          <w:sz w:val="30"/>
        </w:rPr>
        <w:t xml:space="preserve"> </w:t>
      </w:r>
      <w:r>
        <w:rPr>
          <w:b/>
          <w:sz w:val="30"/>
        </w:rPr>
        <w:t>passing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 xml:space="preserve"> success</w:t>
      </w:r>
      <w:r>
        <w:rPr>
          <w:spacing w:val="-2"/>
          <w:sz w:val="30"/>
        </w:rPr>
        <w:t>.</w:t>
      </w:r>
    </w:p>
    <w:p w14:paraId="46D83E5F">
      <w:pPr>
        <w:spacing w:after="0"/>
        <w:jc w:val="left"/>
        <w:rPr>
          <w:sz w:val="30"/>
        </w:rPr>
        <w:sectPr>
          <w:pgSz w:w="11910" w:h="16840"/>
          <w:pgMar w:top="1840" w:right="1559" w:bottom="280" w:left="1417" w:header="720" w:footer="720" w:gutter="0"/>
          <w:cols w:space="720" w:num="1"/>
        </w:sectPr>
      </w:pPr>
    </w:p>
    <w:p w14:paraId="6B2E64B2">
      <w:pPr>
        <w:pStyle w:val="5"/>
        <w:spacing w:before="62" w:line="388" w:lineRule="auto"/>
        <w:ind w:left="23" w:right="6822"/>
      </w:pPr>
      <w:r>
        <w:rPr>
          <w:spacing w:val="-2"/>
        </w:rPr>
        <w:t>P^=42/50 P^=0.84</w:t>
      </w:r>
    </w:p>
    <w:p w14:paraId="31C7EF20">
      <w:pPr>
        <w:pStyle w:val="2"/>
        <w:numPr>
          <w:ilvl w:val="0"/>
          <w:numId w:val="3"/>
        </w:numPr>
        <w:tabs>
          <w:tab w:val="left" w:pos="323"/>
        </w:tabs>
        <w:spacing w:before="2" w:after="0" w:line="278" w:lineRule="auto"/>
        <w:ind w:left="23" w:right="173" w:firstLine="0"/>
        <w:jc w:val="left"/>
      </w:pPr>
      <w:r>
        <w:t>A</w:t>
      </w:r>
      <w:r>
        <w:rPr>
          <w:spacing w:val="-20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produces</w:t>
      </w:r>
      <w:r>
        <w:rPr>
          <w:spacing w:val="-5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bulbs.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bulbs,</w:t>
      </w:r>
      <w:r>
        <w:rPr>
          <w:spacing w:val="-6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 xml:space="preserve">are defective. Find the MLE for the probability that a bulb is </w:t>
      </w:r>
      <w:r>
        <w:rPr>
          <w:spacing w:val="-2"/>
        </w:rPr>
        <w:t>defective.</w:t>
      </w:r>
    </w:p>
    <w:p w14:paraId="08C8B47A">
      <w:pPr>
        <w:pStyle w:val="5"/>
        <w:spacing w:before="159"/>
        <w:ind w:left="23"/>
      </w:pPr>
      <w:r>
        <w:rPr>
          <w:spacing w:val="-2"/>
        </w:rPr>
        <w:t>Given:</w:t>
      </w:r>
    </w:p>
    <w:p w14:paraId="50ABC5F3">
      <w:pPr>
        <w:pStyle w:val="7"/>
        <w:numPr>
          <w:ilvl w:val="1"/>
          <w:numId w:val="3"/>
        </w:numPr>
        <w:tabs>
          <w:tab w:val="left" w:pos="743"/>
        </w:tabs>
        <w:spacing w:before="214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Total</w:t>
      </w:r>
      <w:r>
        <w:rPr>
          <w:spacing w:val="-9"/>
          <w:sz w:val="30"/>
        </w:rPr>
        <w:t xml:space="preserve"> </w:t>
      </w:r>
      <w:r>
        <w:rPr>
          <w:sz w:val="30"/>
        </w:rPr>
        <w:t>bulbs</w:t>
      </w:r>
      <w:r>
        <w:rPr>
          <w:spacing w:val="-9"/>
          <w:sz w:val="30"/>
        </w:rPr>
        <w:t xml:space="preserve"> </w:t>
      </w:r>
      <w:r>
        <w:rPr>
          <w:sz w:val="30"/>
        </w:rPr>
        <w:t>=</w:t>
      </w:r>
      <w:r>
        <w:rPr>
          <w:spacing w:val="-10"/>
          <w:sz w:val="30"/>
        </w:rPr>
        <w:t xml:space="preserve"> </w:t>
      </w:r>
      <w:r>
        <w:rPr>
          <w:spacing w:val="-5"/>
          <w:sz w:val="30"/>
        </w:rPr>
        <w:t>100</w:t>
      </w:r>
    </w:p>
    <w:p w14:paraId="6BB13D86">
      <w:pPr>
        <w:pStyle w:val="7"/>
        <w:numPr>
          <w:ilvl w:val="1"/>
          <w:numId w:val="3"/>
        </w:numPr>
        <w:tabs>
          <w:tab w:val="left" w:pos="743"/>
        </w:tabs>
        <w:spacing w:before="215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Defective</w:t>
      </w:r>
      <w:r>
        <w:rPr>
          <w:spacing w:val="-5"/>
          <w:sz w:val="30"/>
        </w:rPr>
        <w:t xml:space="preserve"> </w:t>
      </w:r>
      <w:r>
        <w:rPr>
          <w:sz w:val="30"/>
        </w:rPr>
        <w:t>bulbs</w:t>
      </w:r>
      <w:r>
        <w:rPr>
          <w:spacing w:val="-2"/>
          <w:sz w:val="30"/>
        </w:rPr>
        <w:t xml:space="preserve"> </w:t>
      </w:r>
      <w:r>
        <w:rPr>
          <w:sz w:val="30"/>
        </w:rPr>
        <w:t>=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8</w:t>
      </w:r>
    </w:p>
    <w:p w14:paraId="1E23F83F">
      <w:pPr>
        <w:pStyle w:val="7"/>
        <w:numPr>
          <w:ilvl w:val="1"/>
          <w:numId w:val="3"/>
        </w:numPr>
        <w:tabs>
          <w:tab w:val="left" w:pos="743"/>
        </w:tabs>
        <w:spacing w:before="214" w:after="0" w:line="388" w:lineRule="auto"/>
        <w:ind w:left="23" w:right="5128" w:firstLine="360"/>
        <w:jc w:val="left"/>
        <w:rPr>
          <w:sz w:val="30"/>
        </w:rPr>
      </w:pPr>
      <w:r>
        <w:rPr>
          <w:sz w:val="30"/>
        </w:rPr>
        <w:t>Non-defective</w:t>
      </w:r>
      <w:r>
        <w:rPr>
          <w:spacing w:val="-13"/>
          <w:sz w:val="30"/>
        </w:rPr>
        <w:t xml:space="preserve"> </w:t>
      </w:r>
      <w:r>
        <w:rPr>
          <w:sz w:val="30"/>
        </w:rPr>
        <w:t>bulbs</w:t>
      </w:r>
      <w:r>
        <w:rPr>
          <w:spacing w:val="-13"/>
          <w:sz w:val="30"/>
        </w:rPr>
        <w:t xml:space="preserve"> </w:t>
      </w:r>
      <w:r>
        <w:rPr>
          <w:sz w:val="30"/>
        </w:rPr>
        <w:t>=</w:t>
      </w:r>
      <w:r>
        <w:rPr>
          <w:spacing w:val="-13"/>
          <w:sz w:val="30"/>
        </w:rPr>
        <w:t xml:space="preserve"> </w:t>
      </w:r>
      <w:r>
        <w:rPr>
          <w:sz w:val="30"/>
        </w:rPr>
        <w:t>92 MLE Formula</w:t>
      </w:r>
    </w:p>
    <w:p w14:paraId="4C7EDAB0">
      <w:pPr>
        <w:pStyle w:val="5"/>
        <w:spacing w:before="3"/>
        <w:ind w:left="23"/>
      </w:pP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Bernoulli</w:t>
      </w:r>
      <w:r>
        <w:rPr>
          <w:spacing w:val="-1"/>
        </w:rPr>
        <w:t xml:space="preserve"> </w:t>
      </w:r>
      <w:r>
        <w:rPr>
          <w:spacing w:val="-2"/>
        </w:rPr>
        <w:t>distribution:</w:t>
      </w:r>
    </w:p>
    <w:p w14:paraId="6FE6FC31">
      <w:pPr>
        <w:spacing w:before="214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p^=Number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defective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bulbs\Total</w:t>
      </w:r>
      <w:r>
        <w:rPr>
          <w:b/>
          <w:spacing w:val="-13"/>
          <w:sz w:val="30"/>
        </w:rPr>
        <w:t xml:space="preserve"> </w:t>
      </w:r>
      <w:r>
        <w:rPr>
          <w:b/>
          <w:spacing w:val="-2"/>
          <w:sz w:val="30"/>
        </w:rPr>
        <w:t>bulbs</w:t>
      </w:r>
    </w:p>
    <w:p w14:paraId="36DC8502">
      <w:pPr>
        <w:pStyle w:val="5"/>
        <w:spacing w:before="214"/>
        <w:ind w:left="23"/>
      </w:pPr>
      <w:r>
        <w:t>Substitute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values:</w:t>
      </w:r>
    </w:p>
    <w:p w14:paraId="7DFD710F">
      <w:pPr>
        <w:pStyle w:val="5"/>
        <w:spacing w:before="215" w:line="388" w:lineRule="auto"/>
        <w:ind w:left="1972" w:right="4883"/>
      </w:pPr>
      <w:r>
        <w:rPr>
          <w:spacing w:val="-2"/>
        </w:rPr>
        <w:t>p^=8/100 p^=0.08</w:t>
      </w:r>
    </w:p>
    <w:p w14:paraId="53E1FA38">
      <w:pPr>
        <w:pStyle w:val="2"/>
        <w:numPr>
          <w:ilvl w:val="0"/>
          <w:numId w:val="3"/>
        </w:numPr>
        <w:tabs>
          <w:tab w:val="left" w:pos="323"/>
        </w:tabs>
        <w:spacing w:before="0" w:after="0" w:line="384" w:lineRule="auto"/>
        <w:ind w:left="23" w:right="36" w:firstLine="0"/>
        <w:jc w:val="left"/>
      </w:pPr>
      <w:r>
        <w:t>A</w:t>
      </w:r>
      <w:r>
        <w:rPr>
          <w:spacing w:val="-20"/>
        </w:rPr>
        <w:t xml:space="preserve"> </w:t>
      </w:r>
      <w:r>
        <w:t>biased</w:t>
      </w:r>
      <w:r>
        <w:rPr>
          <w:spacing w:val="-5"/>
        </w:rPr>
        <w:t xml:space="preserve"> </w:t>
      </w:r>
      <w:r>
        <w:t>die</w:t>
      </w:r>
      <w:r>
        <w:rPr>
          <w:spacing w:val="-6"/>
        </w:rPr>
        <w:t xml:space="preserve"> </w:t>
      </w:r>
      <w:r>
        <w:t>is rolled</w:t>
      </w:r>
      <w:r>
        <w:rPr>
          <w:spacing w:val="-5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times.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times. Estimate the probability of rolling a 6 using MLE.</w:t>
      </w:r>
    </w:p>
    <w:p w14:paraId="32FF299F">
      <w:pPr>
        <w:pStyle w:val="5"/>
        <w:spacing w:line="343" w:lineRule="exact"/>
        <w:ind w:left="23"/>
      </w:pPr>
      <w:r>
        <w:rPr>
          <w:spacing w:val="-2"/>
        </w:rPr>
        <w:t>Given:</w:t>
      </w:r>
    </w:p>
    <w:p w14:paraId="0B92C925">
      <w:pPr>
        <w:pStyle w:val="7"/>
        <w:numPr>
          <w:ilvl w:val="1"/>
          <w:numId w:val="3"/>
        </w:numPr>
        <w:tabs>
          <w:tab w:val="left" w:pos="743"/>
        </w:tabs>
        <w:spacing w:before="213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Total</w:t>
      </w:r>
      <w:r>
        <w:rPr>
          <w:spacing w:val="-7"/>
          <w:sz w:val="30"/>
        </w:rPr>
        <w:t xml:space="preserve"> </w:t>
      </w:r>
      <w:r>
        <w:rPr>
          <w:sz w:val="30"/>
        </w:rPr>
        <w:t>die</w:t>
      </w:r>
      <w:r>
        <w:rPr>
          <w:spacing w:val="-7"/>
          <w:sz w:val="30"/>
        </w:rPr>
        <w:t xml:space="preserve"> </w:t>
      </w:r>
      <w:r>
        <w:rPr>
          <w:sz w:val="30"/>
        </w:rPr>
        <w:t>rolls</w:t>
      </w:r>
      <w:r>
        <w:rPr>
          <w:spacing w:val="-7"/>
          <w:sz w:val="30"/>
        </w:rPr>
        <w:t xml:space="preserve"> </w:t>
      </w:r>
      <w:r>
        <w:rPr>
          <w:sz w:val="30"/>
        </w:rPr>
        <w:t>=</w:t>
      </w:r>
      <w:r>
        <w:rPr>
          <w:spacing w:val="-7"/>
          <w:sz w:val="30"/>
        </w:rPr>
        <w:t xml:space="preserve"> </w:t>
      </w:r>
      <w:r>
        <w:rPr>
          <w:spacing w:val="-5"/>
          <w:sz w:val="30"/>
        </w:rPr>
        <w:t>60</w:t>
      </w:r>
    </w:p>
    <w:p w14:paraId="565E4A0B">
      <w:pPr>
        <w:pStyle w:val="7"/>
        <w:numPr>
          <w:ilvl w:val="1"/>
          <w:numId w:val="3"/>
        </w:numPr>
        <w:tabs>
          <w:tab w:val="left" w:pos="743"/>
        </w:tabs>
        <w:spacing w:before="214" w:after="0" w:line="388" w:lineRule="auto"/>
        <w:ind w:left="23" w:right="4320" w:firstLine="360"/>
        <w:jc w:val="left"/>
        <w:rPr>
          <w:sz w:val="30"/>
        </w:rPr>
      </w:pPr>
      <w:r>
        <w:rPr>
          <w:sz w:val="30"/>
        </w:rPr>
        <w:t>Number</w:t>
      </w:r>
      <w:r>
        <w:rPr>
          <w:spacing w:val="-6"/>
          <w:sz w:val="30"/>
        </w:rPr>
        <w:t xml:space="preserve"> </w:t>
      </w:r>
      <w:r>
        <w:rPr>
          <w:sz w:val="30"/>
        </w:rPr>
        <w:t>of</w:t>
      </w:r>
      <w:r>
        <w:rPr>
          <w:spacing w:val="-6"/>
          <w:sz w:val="30"/>
        </w:rPr>
        <w:t xml:space="preserve"> </w:t>
      </w:r>
      <w:r>
        <w:rPr>
          <w:sz w:val="30"/>
        </w:rPr>
        <w:t>times</w:t>
      </w:r>
      <w:r>
        <w:rPr>
          <w:spacing w:val="-7"/>
          <w:sz w:val="30"/>
        </w:rPr>
        <w:t xml:space="preserve"> </w:t>
      </w:r>
      <w:r>
        <w:rPr>
          <w:sz w:val="30"/>
        </w:rPr>
        <w:t>6</w:t>
      </w:r>
      <w:r>
        <w:rPr>
          <w:spacing w:val="-8"/>
          <w:sz w:val="30"/>
        </w:rPr>
        <w:t xml:space="preserve"> </w:t>
      </w:r>
      <w:r>
        <w:rPr>
          <w:sz w:val="30"/>
        </w:rPr>
        <w:t>appears</w:t>
      </w:r>
      <w:r>
        <w:rPr>
          <w:spacing w:val="-5"/>
          <w:sz w:val="30"/>
        </w:rPr>
        <w:t xml:space="preserve"> </w:t>
      </w:r>
      <w:r>
        <w:rPr>
          <w:sz w:val="30"/>
        </w:rPr>
        <w:t>=</w:t>
      </w:r>
      <w:r>
        <w:rPr>
          <w:spacing w:val="-8"/>
          <w:sz w:val="30"/>
        </w:rPr>
        <w:t xml:space="preserve"> </w:t>
      </w:r>
      <w:r>
        <w:rPr>
          <w:sz w:val="30"/>
        </w:rPr>
        <w:t>18 MLE Formula</w:t>
      </w:r>
    </w:p>
    <w:p w14:paraId="0AA8F0A3">
      <w:pPr>
        <w:spacing w:before="4" w:line="388" w:lineRule="auto"/>
        <w:ind w:left="23" w:right="3619" w:firstLine="0"/>
        <w:jc w:val="left"/>
        <w:rPr>
          <w:sz w:val="30"/>
        </w:rPr>
      </w:pPr>
      <w:r>
        <w:rPr>
          <w:b/>
          <w:sz w:val="30"/>
        </w:rPr>
        <w:t xml:space="preserve">p^=Number of successes\Total trials </w:t>
      </w:r>
      <w:r>
        <w:rPr>
          <w:sz w:val="30"/>
        </w:rPr>
        <w:t>Here,</w:t>
      </w:r>
      <w:r>
        <w:rPr>
          <w:spacing w:val="-7"/>
          <w:sz w:val="30"/>
        </w:rPr>
        <w:t xml:space="preserve"> </w:t>
      </w:r>
      <w:r>
        <w:rPr>
          <w:sz w:val="30"/>
        </w:rPr>
        <w:t>rolling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>6</w:t>
      </w:r>
      <w:r>
        <w:rPr>
          <w:spacing w:val="-5"/>
          <w:sz w:val="30"/>
        </w:rPr>
        <w:t xml:space="preserve"> </w:t>
      </w:r>
      <w:r>
        <w:rPr>
          <w:sz w:val="30"/>
        </w:rPr>
        <w:t>is</w:t>
      </w:r>
      <w:r>
        <w:rPr>
          <w:spacing w:val="-4"/>
          <w:sz w:val="30"/>
        </w:rPr>
        <w:t xml:space="preserve"> </w:t>
      </w:r>
      <w:r>
        <w:rPr>
          <w:sz w:val="30"/>
        </w:rPr>
        <w:t>considered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 xml:space="preserve">success. </w:t>
      </w:r>
      <w:r>
        <w:rPr>
          <w:spacing w:val="-2"/>
          <w:sz w:val="30"/>
        </w:rPr>
        <w:t>p^=18\60</w:t>
      </w:r>
    </w:p>
    <w:p w14:paraId="32904C21">
      <w:pPr>
        <w:pStyle w:val="5"/>
        <w:spacing w:before="1"/>
        <w:ind w:left="23"/>
      </w:pPr>
      <w:r>
        <w:rPr>
          <w:spacing w:val="-2"/>
        </w:rPr>
        <w:t>p^=0.3</w:t>
      </w:r>
    </w:p>
    <w:p w14:paraId="490E24B8">
      <w:pPr>
        <w:pStyle w:val="5"/>
        <w:spacing w:after="0"/>
        <w:sectPr>
          <w:pgSz w:w="11910" w:h="16840"/>
          <w:pgMar w:top="1360" w:right="1559" w:bottom="280" w:left="1417" w:header="720" w:footer="720" w:gutter="0"/>
          <w:cols w:space="720" w:num="1"/>
        </w:sectPr>
      </w:pPr>
    </w:p>
    <w:p w14:paraId="05237467">
      <w:pPr>
        <w:pStyle w:val="7"/>
        <w:numPr>
          <w:ilvl w:val="0"/>
          <w:numId w:val="3"/>
        </w:numPr>
        <w:tabs>
          <w:tab w:val="left" w:pos="321"/>
        </w:tabs>
        <w:spacing w:before="62" w:after="0" w:line="240" w:lineRule="auto"/>
        <w:ind w:left="321" w:right="0" w:hanging="298"/>
        <w:jc w:val="left"/>
        <w:rPr>
          <w:b/>
          <w:sz w:val="30"/>
        </w:rPr>
      </w:pPr>
      <w:r>
        <w:rPr>
          <w:b/>
          <w:spacing w:val="-2"/>
          <w:sz w:val="30"/>
        </w:rPr>
        <w:t>Given:</w:t>
      </w:r>
    </w:p>
    <w:p w14:paraId="0884A755">
      <w:pPr>
        <w:spacing w:before="215" w:line="388" w:lineRule="auto"/>
        <w:ind w:left="23" w:right="6384" w:firstLine="0"/>
        <w:jc w:val="left"/>
        <w:rPr>
          <w:b/>
          <w:sz w:val="30"/>
        </w:rPr>
      </w:pPr>
      <w:r>
        <w:rPr>
          <w:b/>
          <w:sz w:val="30"/>
        </w:rPr>
        <w:t>Input (x) = 4 Weight (w) = 2 Actual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Output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 xml:space="preserve">10 </w:t>
      </w:r>
      <w:r>
        <w:rPr>
          <w:b/>
          <w:spacing w:val="-2"/>
          <w:sz w:val="30"/>
        </w:rPr>
        <w:t>Prediction:</w:t>
      </w:r>
    </w:p>
    <w:p w14:paraId="0E7A9B6E">
      <w:pPr>
        <w:spacing w:before="3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y =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w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×</w:t>
      </w:r>
      <w:r>
        <w:rPr>
          <w:b/>
          <w:spacing w:val="-2"/>
          <w:sz w:val="30"/>
        </w:rPr>
        <w:t xml:space="preserve"> </w:t>
      </w:r>
      <w:r>
        <w:rPr>
          <w:b/>
          <w:spacing w:val="-10"/>
          <w:sz w:val="30"/>
        </w:rPr>
        <w:t>x</w:t>
      </w:r>
    </w:p>
    <w:p w14:paraId="1F629233">
      <w:pPr>
        <w:pStyle w:val="7"/>
        <w:numPr>
          <w:ilvl w:val="0"/>
          <w:numId w:val="4"/>
        </w:numPr>
        <w:tabs>
          <w:tab w:val="left" w:pos="321"/>
        </w:tabs>
        <w:spacing w:before="215" w:after="0" w:line="240" w:lineRule="auto"/>
        <w:ind w:left="321" w:right="0" w:hanging="298"/>
        <w:jc w:val="left"/>
        <w:rPr>
          <w:b/>
          <w:sz w:val="30"/>
        </w:rPr>
      </w:pPr>
      <w:r>
        <w:rPr>
          <w:b/>
          <w:sz w:val="30"/>
        </w:rPr>
        <w:t>Find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predicted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output.</w:t>
      </w:r>
    </w:p>
    <w:p w14:paraId="433F02AF">
      <w:pPr>
        <w:pStyle w:val="7"/>
        <w:numPr>
          <w:ilvl w:val="0"/>
          <w:numId w:val="4"/>
        </w:numPr>
        <w:tabs>
          <w:tab w:val="left" w:pos="321"/>
        </w:tabs>
        <w:spacing w:before="214" w:after="0" w:line="240" w:lineRule="auto"/>
        <w:ind w:left="321" w:right="0" w:hanging="298"/>
        <w:jc w:val="left"/>
        <w:rPr>
          <w:b/>
          <w:sz w:val="30"/>
        </w:rPr>
      </w:pPr>
      <w:r>
        <w:rPr>
          <w:b/>
          <w:sz w:val="30"/>
        </w:rPr>
        <w:t>Calculate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error.</w:t>
      </w:r>
    </w:p>
    <w:p w14:paraId="59C9EF47">
      <w:pPr>
        <w:pStyle w:val="7"/>
        <w:numPr>
          <w:ilvl w:val="0"/>
          <w:numId w:val="4"/>
        </w:numPr>
        <w:tabs>
          <w:tab w:val="left" w:pos="321"/>
        </w:tabs>
        <w:spacing w:before="215" w:after="0" w:line="278" w:lineRule="auto"/>
        <w:ind w:left="23" w:right="825" w:firstLine="0"/>
        <w:jc w:val="left"/>
        <w:rPr>
          <w:b/>
          <w:sz w:val="30"/>
        </w:rPr>
      </w:pPr>
      <w:r>
        <w:rPr>
          <w:b/>
          <w:sz w:val="30"/>
        </w:rPr>
        <w:t>If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gradient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is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learning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rate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0.01,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find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 xml:space="preserve">updated </w:t>
      </w:r>
      <w:r>
        <w:rPr>
          <w:b/>
          <w:spacing w:val="-2"/>
          <w:sz w:val="30"/>
        </w:rPr>
        <w:t>weight.</w:t>
      </w:r>
    </w:p>
    <w:p w14:paraId="2BEC21AD">
      <w:pPr>
        <w:pStyle w:val="5"/>
        <w:rPr>
          <w:b/>
        </w:rPr>
      </w:pPr>
    </w:p>
    <w:p w14:paraId="45B42C16">
      <w:pPr>
        <w:pStyle w:val="5"/>
        <w:spacing w:before="28"/>
        <w:rPr>
          <w:b/>
        </w:rPr>
      </w:pPr>
    </w:p>
    <w:p w14:paraId="2CA21330">
      <w:pPr>
        <w:pStyle w:val="5"/>
        <w:spacing w:before="1"/>
        <w:ind w:left="23"/>
      </w:pPr>
      <w:r>
        <w:rPr>
          <w:spacing w:val="-2"/>
        </w:rPr>
        <w:t>Given:</w:t>
      </w:r>
    </w:p>
    <w:p w14:paraId="0DB419DD">
      <w:pPr>
        <w:pStyle w:val="7"/>
        <w:numPr>
          <w:ilvl w:val="1"/>
          <w:numId w:val="4"/>
        </w:numPr>
        <w:tabs>
          <w:tab w:val="left" w:pos="743"/>
        </w:tabs>
        <w:spacing w:before="214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Input</w:t>
      </w:r>
      <w:r>
        <w:rPr>
          <w:spacing w:val="-4"/>
          <w:sz w:val="30"/>
        </w:rPr>
        <w:t xml:space="preserve"> </w:t>
      </w:r>
      <w:r>
        <w:rPr>
          <w:sz w:val="30"/>
        </w:rPr>
        <w:t>x=4x</w:t>
      </w:r>
      <w:r>
        <w:rPr>
          <w:spacing w:val="-2"/>
          <w:sz w:val="30"/>
        </w:rPr>
        <w:t xml:space="preserve"> </w:t>
      </w:r>
      <w:r>
        <w:rPr>
          <w:sz w:val="30"/>
        </w:rPr>
        <w:t>=</w:t>
      </w:r>
      <w:r>
        <w:rPr>
          <w:spacing w:val="-3"/>
          <w:sz w:val="30"/>
        </w:rPr>
        <w:t xml:space="preserve"> </w:t>
      </w:r>
      <w:r>
        <w:rPr>
          <w:spacing w:val="-4"/>
          <w:sz w:val="30"/>
        </w:rPr>
        <w:t>4x=4</w:t>
      </w:r>
    </w:p>
    <w:p w14:paraId="20772D60">
      <w:pPr>
        <w:pStyle w:val="7"/>
        <w:numPr>
          <w:ilvl w:val="1"/>
          <w:numId w:val="4"/>
        </w:numPr>
        <w:tabs>
          <w:tab w:val="left" w:pos="743"/>
        </w:tabs>
        <w:spacing w:before="215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Weight</w:t>
      </w:r>
      <w:r>
        <w:rPr>
          <w:spacing w:val="-10"/>
          <w:sz w:val="30"/>
        </w:rPr>
        <w:t xml:space="preserve"> </w:t>
      </w:r>
      <w:r>
        <w:rPr>
          <w:sz w:val="30"/>
        </w:rPr>
        <w:t>w=2w</w:t>
      </w:r>
      <w:r>
        <w:rPr>
          <w:spacing w:val="-11"/>
          <w:sz w:val="30"/>
        </w:rPr>
        <w:t xml:space="preserve"> </w:t>
      </w:r>
      <w:r>
        <w:rPr>
          <w:sz w:val="30"/>
        </w:rPr>
        <w:t>=</w:t>
      </w:r>
      <w:r>
        <w:rPr>
          <w:spacing w:val="-10"/>
          <w:sz w:val="30"/>
        </w:rPr>
        <w:t xml:space="preserve"> </w:t>
      </w:r>
      <w:r>
        <w:rPr>
          <w:spacing w:val="-4"/>
          <w:sz w:val="30"/>
        </w:rPr>
        <w:t>2w=2</w:t>
      </w:r>
    </w:p>
    <w:p w14:paraId="453A6F3A">
      <w:pPr>
        <w:pStyle w:val="7"/>
        <w:numPr>
          <w:ilvl w:val="1"/>
          <w:numId w:val="4"/>
        </w:numPr>
        <w:tabs>
          <w:tab w:val="left" w:pos="743"/>
        </w:tabs>
        <w:spacing w:before="216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Actual</w:t>
      </w:r>
      <w:r>
        <w:rPr>
          <w:spacing w:val="-2"/>
          <w:sz w:val="30"/>
        </w:rPr>
        <w:t xml:space="preserve"> </w:t>
      </w:r>
      <w:r>
        <w:rPr>
          <w:sz w:val="30"/>
        </w:rPr>
        <w:t>output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=10=10=10</w:t>
      </w:r>
    </w:p>
    <w:p w14:paraId="0B4B2B26">
      <w:pPr>
        <w:pStyle w:val="7"/>
        <w:numPr>
          <w:ilvl w:val="1"/>
          <w:numId w:val="4"/>
        </w:numPr>
        <w:tabs>
          <w:tab w:val="left" w:pos="743"/>
        </w:tabs>
        <w:spacing w:before="214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Gradient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=4=4=4</w:t>
      </w:r>
    </w:p>
    <w:p w14:paraId="750C927A">
      <w:pPr>
        <w:pStyle w:val="7"/>
        <w:numPr>
          <w:ilvl w:val="1"/>
          <w:numId w:val="4"/>
        </w:numPr>
        <w:tabs>
          <w:tab w:val="left" w:pos="743"/>
        </w:tabs>
        <w:spacing w:before="215" w:after="0" w:line="240" w:lineRule="auto"/>
        <w:ind w:left="743" w:right="0" w:hanging="360"/>
        <w:jc w:val="left"/>
        <w:rPr>
          <w:sz w:val="30"/>
        </w:rPr>
      </w:pPr>
      <w:r>
        <w:rPr>
          <w:sz w:val="30"/>
        </w:rPr>
        <w:t>Learning</w:t>
      </w:r>
      <w:r>
        <w:rPr>
          <w:spacing w:val="-3"/>
          <w:sz w:val="30"/>
        </w:rPr>
        <w:t xml:space="preserve"> </w:t>
      </w:r>
      <w:r>
        <w:rPr>
          <w:sz w:val="30"/>
        </w:rPr>
        <w:t>rate</w:t>
      </w:r>
      <w:r>
        <w:rPr>
          <w:spacing w:val="-3"/>
          <w:sz w:val="30"/>
        </w:rPr>
        <w:t xml:space="preserve"> </w:t>
      </w:r>
      <w:r>
        <w:rPr>
          <w:sz w:val="30"/>
        </w:rPr>
        <w:t>η=0.01\eta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=0.01η=0.01</w:t>
      </w:r>
    </w:p>
    <w:p w14:paraId="6251ECDE">
      <w:pPr>
        <w:pStyle w:val="7"/>
        <w:numPr>
          <w:ilvl w:val="0"/>
          <w:numId w:val="5"/>
        </w:numPr>
        <w:tabs>
          <w:tab w:val="left" w:pos="321"/>
        </w:tabs>
        <w:spacing w:before="214" w:after="0" w:line="388" w:lineRule="auto"/>
        <w:ind w:left="23" w:right="6562" w:firstLine="0"/>
        <w:jc w:val="left"/>
        <w:rPr>
          <w:sz w:val="30"/>
        </w:rPr>
      </w:pPr>
      <w:r>
        <w:rPr>
          <w:sz w:val="30"/>
        </w:rPr>
        <w:t>Predicted</w:t>
      </w:r>
      <w:r>
        <w:rPr>
          <w:spacing w:val="-19"/>
          <w:sz w:val="30"/>
        </w:rPr>
        <w:t xml:space="preserve"> </w:t>
      </w:r>
      <w:r>
        <w:rPr>
          <w:sz w:val="30"/>
        </w:rPr>
        <w:t xml:space="preserve">Output </w:t>
      </w:r>
      <w:r>
        <w:rPr>
          <w:spacing w:val="-2"/>
          <w:sz w:val="30"/>
        </w:rPr>
        <w:t>Formula:</w:t>
      </w:r>
    </w:p>
    <w:p w14:paraId="3786E003">
      <w:pPr>
        <w:spacing w:before="1"/>
        <w:ind w:left="23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y=w×x</w:t>
      </w:r>
    </w:p>
    <w:p w14:paraId="61688CDF">
      <w:pPr>
        <w:pStyle w:val="5"/>
        <w:spacing w:before="217"/>
        <w:ind w:left="23"/>
      </w:pPr>
      <w:r>
        <w:rPr>
          <w:spacing w:val="-2"/>
        </w:rPr>
        <w:t>y=2×4=8</w:t>
      </w:r>
    </w:p>
    <w:p w14:paraId="0A72321D">
      <w:pPr>
        <w:pStyle w:val="5"/>
        <w:spacing w:before="214"/>
        <w:ind w:left="23"/>
      </w:pPr>
      <w:r>
        <w:t>So,</w:t>
      </w:r>
      <w:r>
        <w:rPr>
          <w:spacing w:val="-4"/>
        </w:rPr>
        <w:t xml:space="preserve"> </w:t>
      </w:r>
      <w:r>
        <w:t>Predicted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8.</w:t>
      </w:r>
    </w:p>
    <w:p w14:paraId="75835847">
      <w:pPr>
        <w:pStyle w:val="7"/>
        <w:numPr>
          <w:ilvl w:val="0"/>
          <w:numId w:val="5"/>
        </w:numPr>
        <w:tabs>
          <w:tab w:val="left" w:pos="321"/>
        </w:tabs>
        <w:spacing w:before="214" w:after="0" w:line="388" w:lineRule="auto"/>
        <w:ind w:left="23" w:right="6003" w:firstLine="0"/>
        <w:jc w:val="left"/>
        <w:rPr>
          <w:sz w:val="30"/>
        </w:rPr>
      </w:pPr>
      <w:r>
        <w:rPr>
          <w:sz w:val="30"/>
        </w:rPr>
        <w:t xml:space="preserve">Calculate the Error </w:t>
      </w:r>
      <w:r>
        <w:rPr>
          <w:spacing w:val="-2"/>
          <w:sz w:val="30"/>
        </w:rPr>
        <w:t>Using: Error=Actual−Predicted</w:t>
      </w:r>
    </w:p>
    <w:p w14:paraId="1C8151BA">
      <w:pPr>
        <w:pStyle w:val="7"/>
        <w:spacing w:after="0" w:line="388" w:lineRule="auto"/>
        <w:jc w:val="left"/>
        <w:rPr>
          <w:sz w:val="30"/>
        </w:rPr>
        <w:sectPr>
          <w:pgSz w:w="11910" w:h="16840"/>
          <w:pgMar w:top="1360" w:right="1559" w:bottom="280" w:left="1417" w:header="720" w:footer="720" w:gutter="0"/>
          <w:cols w:space="720" w:num="1"/>
        </w:sectPr>
      </w:pPr>
    </w:p>
    <w:p w14:paraId="0449A080">
      <w:pPr>
        <w:pStyle w:val="5"/>
        <w:spacing w:before="62" w:line="388" w:lineRule="auto"/>
        <w:ind w:left="23" w:right="6822"/>
      </w:pPr>
      <w:r>
        <w:rPr>
          <w:spacing w:val="-2"/>
        </w:rPr>
        <w:t xml:space="preserve">Error=10−8=2 </w:t>
      </w:r>
      <w:r>
        <w:t>So, Error = 2.</w:t>
      </w:r>
    </w:p>
    <w:p w14:paraId="6B436E9E">
      <w:pPr>
        <w:pStyle w:val="7"/>
        <w:numPr>
          <w:ilvl w:val="0"/>
          <w:numId w:val="5"/>
        </w:numPr>
        <w:tabs>
          <w:tab w:val="left" w:pos="321"/>
        </w:tabs>
        <w:spacing w:before="1" w:after="0" w:line="388" w:lineRule="auto"/>
        <w:ind w:left="23" w:right="5774" w:firstLine="0"/>
        <w:jc w:val="left"/>
        <w:rPr>
          <w:sz w:val="30"/>
        </w:rPr>
      </w:pPr>
      <w:r>
        <w:rPr>
          <w:sz w:val="30"/>
        </w:rPr>
        <w:t>Updated Weight Gradient</w:t>
      </w:r>
      <w:r>
        <w:rPr>
          <w:spacing w:val="-18"/>
          <w:sz w:val="30"/>
        </w:rPr>
        <w:t xml:space="preserve"> </w:t>
      </w:r>
      <w:r>
        <w:rPr>
          <w:sz w:val="30"/>
        </w:rPr>
        <w:t>descent</w:t>
      </w:r>
      <w:r>
        <w:rPr>
          <w:spacing w:val="-18"/>
          <w:sz w:val="30"/>
        </w:rPr>
        <w:t xml:space="preserve"> </w:t>
      </w:r>
      <w:r>
        <w:rPr>
          <w:sz w:val="30"/>
        </w:rPr>
        <w:t>formula:</w:t>
      </w:r>
    </w:p>
    <w:p w14:paraId="3D7DA619">
      <w:pPr>
        <w:spacing w:before="3"/>
        <w:ind w:left="23" w:right="0" w:firstLine="0"/>
        <w:jc w:val="left"/>
        <w:rPr>
          <w:b/>
          <w:sz w:val="30"/>
        </w:rPr>
      </w:pPr>
      <w:r>
        <w:rPr>
          <w:b/>
          <w:sz w:val="30"/>
        </w:rPr>
        <w:t>Wnew=wold−(Learning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Rate×Gradient)wRate\times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Gradient)</w:t>
      </w:r>
    </w:p>
    <w:p w14:paraId="03DB728E">
      <w:pPr>
        <w:pStyle w:val="5"/>
        <w:spacing w:before="54"/>
        <w:ind w:left="23"/>
      </w:pPr>
      <w:r>
        <w:rPr>
          <w:spacing w:val="-2"/>
        </w:rPr>
        <w:t>Wnew=2−(0.01×4)</w:t>
      </w:r>
    </w:p>
    <w:p w14:paraId="46E8F006">
      <w:pPr>
        <w:pStyle w:val="5"/>
        <w:spacing w:before="214"/>
        <w:ind w:left="97"/>
      </w:pPr>
      <w:r>
        <w:rPr>
          <w:spacing w:val="-2"/>
        </w:rPr>
        <w:t>=2−0.04</w:t>
      </w:r>
    </w:p>
    <w:p w14:paraId="39752F0C">
      <w:pPr>
        <w:pStyle w:val="5"/>
        <w:spacing w:before="215"/>
        <w:ind w:left="23"/>
      </w:pPr>
      <w:r>
        <w:rPr>
          <w:spacing w:val="-2"/>
        </w:rPr>
        <w:t>Wnew=1.96</w:t>
      </w:r>
    </w:p>
    <w:sectPr>
      <w:pgSz w:w="11910" w:h="16840"/>
      <w:pgMar w:top="136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23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11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2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93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84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75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66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7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48" w:hanging="30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23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1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46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2"/>
      <w:numFmt w:val="decimal"/>
      <w:lvlText w:val="%1."/>
      <w:lvlJc w:val="left"/>
      <w:pPr>
        <w:ind w:left="23" w:hanging="319"/>
        <w:jc w:val="right"/>
      </w:pPr>
      <w:rPr>
        <w:rFonts w:hint="default"/>
        <w:spacing w:val="0"/>
        <w:w w:val="99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FCE3B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 w:right="36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14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733</Words>
  <Characters>3904</Characters>
  <TotalTime>1</TotalTime>
  <ScaleCrop>false</ScaleCrop>
  <LinksUpToDate>false</LinksUpToDate>
  <CharactersWithSpaces>4515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2026-07-23T08:43:00Z</dcterms:created>
  <dc:creator>Dell</dc:creator>
  <cp:lastModifiedBy>raju jayavarapu</cp:lastModifiedBy>
  <dcterms:modified xsi:type="dcterms:W3CDTF">2026-07-23T09:15:41Z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eyJoZGlkIjoiZWNhMWM3YTdjMTI0MTZlMWJkNWViNTM4ZGRlZmU1MGEiLCJ1c2VySWQiOiI1Njc0NjUzNjcwNDIifQ==</vt:lpwstr>
  </property>
  <property fmtid="{D5CDD505-2E9C-101B-9397-08002B2CF9AE}" pid="7" name="KSOProductBuildVer">
    <vt:lpwstr>1033-12.1.0.27458</vt:lpwstr>
  </property>
  <property fmtid="{D5CDD505-2E9C-101B-9397-08002B2CF9AE}" pid="8" name="ICV">
    <vt:lpwstr>98B66E2571174F87AF7544D5069F3EC6_12</vt:lpwstr>
  </property>
</Properties>
</file>