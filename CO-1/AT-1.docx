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2846" w14:textId="77777777" w:rsidR="00DD195A" w:rsidRDefault="002C32EF">
      <w:pPr>
        <w:spacing w:before="65" w:line="367" w:lineRule="exact"/>
        <w:ind w:left="73" w:right="377"/>
        <w:jc w:val="center"/>
        <w:rPr>
          <w:sz w:val="32"/>
        </w:rPr>
      </w:pPr>
      <w:r>
        <w:rPr>
          <w:sz w:val="32"/>
        </w:rPr>
        <w:t>SIMATS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ENGINEERING</w:t>
      </w:r>
    </w:p>
    <w:p w14:paraId="7CC4EF9A" w14:textId="77777777" w:rsidR="00DD195A" w:rsidRDefault="002C32EF">
      <w:pPr>
        <w:spacing w:line="252" w:lineRule="exact"/>
        <w:ind w:right="377"/>
        <w:jc w:val="center"/>
      </w:pPr>
      <w:r>
        <w:t>ASSESSMENT</w:t>
      </w:r>
      <w:r>
        <w:rPr>
          <w:spacing w:val="-9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2A28CF8C" w14:textId="77777777" w:rsidR="00DD195A" w:rsidRDefault="00DD195A">
      <w:pPr>
        <w:pStyle w:val="BodyText"/>
        <w:rPr>
          <w:sz w:val="22"/>
        </w:rPr>
      </w:pPr>
    </w:p>
    <w:p w14:paraId="7AAEF736" w14:textId="77777777" w:rsidR="00DD195A" w:rsidRDefault="00DD195A">
      <w:pPr>
        <w:pStyle w:val="BodyText"/>
        <w:spacing w:before="2"/>
        <w:rPr>
          <w:sz w:val="22"/>
        </w:rPr>
      </w:pPr>
    </w:p>
    <w:p w14:paraId="254ECC27" w14:textId="77777777" w:rsidR="00DD195A" w:rsidRDefault="002C32EF">
      <w:pPr>
        <w:tabs>
          <w:tab w:val="left" w:pos="5064"/>
        </w:tabs>
        <w:ind w:left="23"/>
      </w:pPr>
      <w:r>
        <w:t>COURSE</w:t>
      </w:r>
      <w:r>
        <w:rPr>
          <w:spacing w:val="-7"/>
        </w:rPr>
        <w:t xml:space="preserve"> </w:t>
      </w:r>
      <w:r>
        <w:t>NAME:Deep</w:t>
      </w:r>
      <w:r>
        <w:rPr>
          <w:spacing w:val="-5"/>
        </w:rPr>
        <w:t xml:space="preserve"> </w:t>
      </w:r>
      <w:r>
        <w:rPr>
          <w:spacing w:val="-2"/>
        </w:rPr>
        <w:t>Learning</w:t>
      </w:r>
      <w:r>
        <w:tab/>
        <w:t>COURSE</w:t>
      </w:r>
      <w:r>
        <w:rPr>
          <w:spacing w:val="-5"/>
        </w:rPr>
        <w:t xml:space="preserve"> </w:t>
      </w:r>
      <w:r>
        <w:t>CODE:</w:t>
      </w:r>
      <w:r>
        <w:rPr>
          <w:spacing w:val="49"/>
        </w:rPr>
        <w:t xml:space="preserve"> </w:t>
      </w:r>
      <w:r>
        <w:rPr>
          <w:spacing w:val="-2"/>
        </w:rPr>
        <w:t>MLA0408</w:t>
      </w:r>
    </w:p>
    <w:p w14:paraId="5AFABF9F" w14:textId="77777777" w:rsidR="00DD195A" w:rsidRDefault="00DD195A">
      <w:pPr>
        <w:pStyle w:val="BodyText"/>
        <w:rPr>
          <w:sz w:val="20"/>
        </w:rPr>
      </w:pPr>
    </w:p>
    <w:p w14:paraId="60960D3A" w14:textId="77777777" w:rsidR="00DD195A" w:rsidRDefault="00DD195A">
      <w:pPr>
        <w:pStyle w:val="BodyText"/>
        <w:rPr>
          <w:sz w:val="20"/>
        </w:rPr>
      </w:pPr>
    </w:p>
    <w:p w14:paraId="77865B6F" w14:textId="77777777" w:rsidR="00DD195A" w:rsidRDefault="00DD195A">
      <w:pPr>
        <w:pStyle w:val="BodyText"/>
        <w:rPr>
          <w:sz w:val="20"/>
        </w:rPr>
      </w:pPr>
    </w:p>
    <w:p w14:paraId="786EAAB4" w14:textId="77777777" w:rsidR="00DD195A" w:rsidRDefault="002C32EF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278AE8B" wp14:editId="2ACCE383">
                <wp:simplePos x="0" y="0"/>
                <wp:positionH relativeFrom="page">
                  <wp:posOffset>923925</wp:posOffset>
                </wp:positionH>
                <wp:positionV relativeFrom="paragraph">
                  <wp:posOffset>185420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0BF56" id="Graphic 1" o:spid="_x0000_s1026" style="position:absolute;margin-left:72.75pt;margin-top:14.6pt;width:451.45pt;height:1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4897C57C" w14:textId="77777777" w:rsidR="00DD195A" w:rsidRDefault="002C32EF">
      <w:pPr>
        <w:spacing w:before="252"/>
        <w:ind w:left="23"/>
      </w:pPr>
      <w:r>
        <w:t>COURSE</w:t>
      </w:r>
      <w:r>
        <w:rPr>
          <w:spacing w:val="-8"/>
        </w:rPr>
        <w:t xml:space="preserve"> </w:t>
      </w:r>
      <w:r>
        <w:t>OUTCOME</w:t>
      </w:r>
      <w:r>
        <w:rPr>
          <w:spacing w:val="-7"/>
        </w:rPr>
        <w:t xml:space="preserve"> </w:t>
      </w:r>
      <w:r>
        <w:rPr>
          <w:spacing w:val="-2"/>
        </w:rPr>
        <w:t>COVERED</w:t>
      </w:r>
    </w:p>
    <w:p w14:paraId="017FF6E6" w14:textId="77777777" w:rsidR="00DD195A" w:rsidRDefault="00DD195A">
      <w:pPr>
        <w:pStyle w:val="BodyText"/>
        <w:spacing w:before="1"/>
        <w:rPr>
          <w:sz w:val="22"/>
        </w:rPr>
      </w:pPr>
    </w:p>
    <w:p w14:paraId="252F88A8" w14:textId="77777777" w:rsidR="00DD195A" w:rsidRDefault="002C32EF">
      <w:pPr>
        <w:ind w:left="23" w:right="400"/>
        <w:jc w:val="both"/>
        <w:rPr>
          <w:i/>
        </w:rPr>
      </w:pPr>
      <w:r>
        <w:rPr>
          <w:i/>
        </w:rPr>
        <w:t>CO1: 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 (BL3)</w:t>
      </w:r>
    </w:p>
    <w:p w14:paraId="2B9A6A3A" w14:textId="77777777" w:rsidR="00DD195A" w:rsidRDefault="00DD195A">
      <w:pPr>
        <w:pStyle w:val="BodyText"/>
        <w:rPr>
          <w:i/>
          <w:sz w:val="20"/>
        </w:rPr>
      </w:pPr>
    </w:p>
    <w:p w14:paraId="5DEA0634" w14:textId="77777777" w:rsidR="00DD195A" w:rsidRDefault="00DD195A">
      <w:pPr>
        <w:pStyle w:val="BodyText"/>
        <w:rPr>
          <w:i/>
          <w:sz w:val="20"/>
        </w:rPr>
      </w:pPr>
    </w:p>
    <w:p w14:paraId="75FCD3E3" w14:textId="77777777" w:rsidR="00DD195A" w:rsidRDefault="002C32EF">
      <w:pPr>
        <w:pStyle w:val="BodyText"/>
        <w:spacing w:before="1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140EA57" wp14:editId="026AC59B">
                <wp:simplePos x="0" y="0"/>
                <wp:positionH relativeFrom="page">
                  <wp:posOffset>923925</wp:posOffset>
                </wp:positionH>
                <wp:positionV relativeFrom="paragraph">
                  <wp:posOffset>170815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7D0BD" id="Graphic 2" o:spid="_x0000_s1026" style="position:absolute;margin-left:72.75pt;margin-top:13.45pt;width:451.45pt;height:1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7F59AFA3" w14:textId="77777777" w:rsidR="00DD195A" w:rsidRDefault="002C32EF">
      <w:pPr>
        <w:spacing w:line="252" w:lineRule="exact"/>
        <w:ind w:right="1478"/>
        <w:jc w:val="right"/>
      </w:pPr>
      <w:r>
        <w:t>Duration: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4"/>
        </w:rPr>
        <w:t>Hour</w:t>
      </w:r>
    </w:p>
    <w:p w14:paraId="2EB3E9F1" w14:textId="77777777" w:rsidR="00DD195A" w:rsidRDefault="002C32EF">
      <w:pPr>
        <w:tabs>
          <w:tab w:val="left" w:pos="6504"/>
        </w:tabs>
        <w:spacing w:line="252" w:lineRule="exact"/>
        <w:ind w:left="23"/>
      </w:pPr>
      <w:r>
        <w:t>QUESTIONS:</w:t>
      </w:r>
      <w:r>
        <w:rPr>
          <w:spacing w:val="-11"/>
        </w:rPr>
        <w:t xml:space="preserve"> </w:t>
      </w:r>
      <w:r>
        <w:rPr>
          <w:spacing w:val="-10"/>
        </w:rPr>
        <w:t>5</w:t>
      </w:r>
      <w:r>
        <w:tab/>
        <w:t>Total</w:t>
      </w:r>
      <w:r>
        <w:rPr>
          <w:spacing w:val="-3"/>
        </w:rPr>
        <w:t xml:space="preserve"> </w:t>
      </w:r>
      <w:r>
        <w:rPr>
          <w:spacing w:val="-2"/>
        </w:rPr>
        <w:t>Marks:50</w:t>
      </w:r>
    </w:p>
    <w:p w14:paraId="4722816A" w14:textId="77777777" w:rsidR="00DD195A" w:rsidRDefault="00DD195A">
      <w:pPr>
        <w:pStyle w:val="BodyText"/>
        <w:rPr>
          <w:sz w:val="22"/>
        </w:rPr>
      </w:pPr>
    </w:p>
    <w:p w14:paraId="11CBA88F" w14:textId="77777777" w:rsidR="00DD195A" w:rsidRDefault="002C32EF">
      <w:pPr>
        <w:spacing w:before="1" w:line="480" w:lineRule="auto"/>
        <w:ind w:left="2904" w:right="3899" w:firstLine="720"/>
      </w:pPr>
      <w:r>
        <w:t>Annexure A Analytical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t>Solving</w:t>
      </w:r>
    </w:p>
    <w:p w14:paraId="4D0E42C0" w14:textId="77777777" w:rsidR="00DD195A" w:rsidRDefault="00DD195A">
      <w:pPr>
        <w:pStyle w:val="BodyText"/>
        <w:spacing w:before="2"/>
        <w:rPr>
          <w:sz w:val="22"/>
        </w:rPr>
      </w:pPr>
    </w:p>
    <w:p w14:paraId="3723A08F" w14:textId="77777777" w:rsidR="00DD195A" w:rsidRDefault="002C32EF">
      <w:pPr>
        <w:pStyle w:val="ListParagraph"/>
        <w:numPr>
          <w:ilvl w:val="0"/>
          <w:numId w:val="1"/>
        </w:numPr>
        <w:tabs>
          <w:tab w:val="left" w:pos="743"/>
        </w:tabs>
        <w:spacing w:before="0" w:line="276" w:lineRule="auto"/>
        <w:ind w:right="4568"/>
      </w:pPr>
      <w:r>
        <w:t>A</w:t>
      </w:r>
      <w:r>
        <w:rPr>
          <w:spacing w:val="-4"/>
        </w:rPr>
        <w:t xml:space="preserve"> </w:t>
      </w:r>
      <w:r>
        <w:t>coin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tossed</w:t>
      </w:r>
      <w:r>
        <w:rPr>
          <w:spacing w:val="-3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are: H H T H H H T H H T</w:t>
      </w:r>
    </w:p>
    <w:p w14:paraId="6CD35B7F" w14:textId="77777777" w:rsidR="00DD195A" w:rsidRDefault="002C32EF">
      <w:pPr>
        <w:spacing w:line="214" w:lineRule="exact"/>
        <w:ind w:left="743"/>
      </w:pPr>
      <w:r>
        <w:t>Using</w:t>
      </w:r>
      <w:r>
        <w:rPr>
          <w:spacing w:val="-10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Likelihood</w:t>
      </w:r>
      <w:r>
        <w:rPr>
          <w:spacing w:val="-5"/>
        </w:rPr>
        <w:t xml:space="preserve"> </w:t>
      </w:r>
      <w:r>
        <w:t>Estimation,</w:t>
      </w:r>
      <w:r>
        <w:rPr>
          <w:spacing w:val="-6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getting</w:t>
      </w:r>
      <w:r>
        <w:rPr>
          <w:spacing w:val="-5"/>
        </w:rPr>
        <w:t xml:space="preserve"> </w:t>
      </w:r>
      <w:r>
        <w:t>Heads</w:t>
      </w:r>
      <w:r>
        <w:rPr>
          <w:spacing w:val="-6"/>
        </w:rPr>
        <w:t xml:space="preserve"> </w:t>
      </w:r>
      <w:r>
        <w:rPr>
          <w:spacing w:val="-4"/>
        </w:rPr>
        <w:t>(p).</w:t>
      </w:r>
    </w:p>
    <w:p w14:paraId="036A1745" w14:textId="77777777" w:rsidR="00DD195A" w:rsidRDefault="002C32EF">
      <w:pPr>
        <w:pStyle w:val="ListParagraph"/>
        <w:numPr>
          <w:ilvl w:val="0"/>
          <w:numId w:val="1"/>
        </w:numPr>
        <w:tabs>
          <w:tab w:val="left" w:pos="742"/>
        </w:tabs>
        <w:spacing w:before="4"/>
        <w:ind w:left="742" w:hanging="359"/>
      </w:pP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students,</w:t>
      </w:r>
      <w:r>
        <w:rPr>
          <w:spacing w:val="-4"/>
        </w:rPr>
        <w:t xml:space="preserve"> </w:t>
      </w:r>
      <w:r>
        <w:t>42</w:t>
      </w:r>
      <w:r>
        <w:rPr>
          <w:spacing w:val="-2"/>
        </w:rPr>
        <w:t xml:space="preserve"> </w:t>
      </w:r>
      <w:r>
        <w:t>passed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4"/>
        </w:rPr>
        <w:t>exam.</w:t>
      </w:r>
    </w:p>
    <w:p w14:paraId="180B568F" w14:textId="77777777" w:rsidR="00DD195A" w:rsidRDefault="002C32EF">
      <w:pPr>
        <w:spacing w:before="38"/>
        <w:ind w:left="743"/>
      </w:pPr>
      <w:r>
        <w:t>Assuming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Bernoulli</w:t>
      </w:r>
      <w:r>
        <w:rPr>
          <w:spacing w:val="-5"/>
        </w:rPr>
        <w:t xml:space="preserve"> </w:t>
      </w:r>
      <w:r>
        <w:t>distribution,</w:t>
      </w:r>
      <w:r>
        <w:rPr>
          <w:spacing w:val="-3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passes.</w:t>
      </w:r>
    </w:p>
    <w:p w14:paraId="06047109" w14:textId="77777777" w:rsidR="00DD195A" w:rsidRDefault="002C32EF">
      <w:pPr>
        <w:pStyle w:val="ListParagraph"/>
        <w:numPr>
          <w:ilvl w:val="0"/>
          <w:numId w:val="1"/>
        </w:numPr>
        <w:tabs>
          <w:tab w:val="left" w:pos="743"/>
        </w:tabs>
        <w:spacing w:before="1" w:line="278" w:lineRule="auto"/>
        <w:ind w:right="2339"/>
      </w:pPr>
      <w:r>
        <w:t>A</w:t>
      </w:r>
      <w:r>
        <w:rPr>
          <w:spacing w:val="-3"/>
        </w:rPr>
        <w:t xml:space="preserve"> </w:t>
      </w:r>
      <w:r>
        <w:t>factory</w:t>
      </w:r>
      <w:r>
        <w:rPr>
          <w:spacing w:val="-5"/>
        </w:rPr>
        <w:t xml:space="preserve"> </w:t>
      </w:r>
      <w:r>
        <w:t>produces</w:t>
      </w:r>
      <w:r>
        <w:rPr>
          <w:spacing w:val="-4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bulbs.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bulbs,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defective. Find the MLE for the probability that a bulb is defective.</w:t>
      </w:r>
    </w:p>
    <w:p w14:paraId="73712BE0" w14:textId="77777777" w:rsidR="00DD195A" w:rsidRDefault="002C32EF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ind w:right="3145"/>
      </w:pPr>
      <w:r>
        <w:t>A</w:t>
      </w:r>
      <w:r>
        <w:rPr>
          <w:spacing w:val="-4"/>
        </w:rPr>
        <w:t xml:space="preserve"> </w:t>
      </w:r>
      <w:r>
        <w:t>biased</w:t>
      </w:r>
      <w:r>
        <w:rPr>
          <w:spacing w:val="-3"/>
        </w:rPr>
        <w:t xml:space="preserve"> </w:t>
      </w:r>
      <w:r>
        <w:t>die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rolled</w:t>
      </w:r>
      <w:r>
        <w:rPr>
          <w:spacing w:val="-3"/>
        </w:rPr>
        <w:t xml:space="preserve"> </w:t>
      </w:r>
      <w:r>
        <w:t>60</w:t>
      </w:r>
      <w:r>
        <w:rPr>
          <w:spacing w:val="-5"/>
        </w:rPr>
        <w:t xml:space="preserve"> </w:t>
      </w:r>
      <w:r>
        <w:t>times.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times. Estimate the probability of rolling a 6 using MLE.</w:t>
      </w:r>
    </w:p>
    <w:p w14:paraId="57AD26C3" w14:textId="77777777" w:rsidR="00DD195A" w:rsidRDefault="002C32EF">
      <w:pPr>
        <w:pStyle w:val="ListParagraph"/>
        <w:numPr>
          <w:ilvl w:val="0"/>
          <w:numId w:val="1"/>
        </w:numPr>
        <w:tabs>
          <w:tab w:val="left" w:pos="742"/>
        </w:tabs>
        <w:spacing w:before="0" w:line="217" w:lineRule="exact"/>
        <w:ind w:left="742" w:hanging="359"/>
      </w:pPr>
      <w:r>
        <w:rPr>
          <w:spacing w:val="-2"/>
        </w:rPr>
        <w:t>Given:</w:t>
      </w:r>
    </w:p>
    <w:p w14:paraId="28B4E062" w14:textId="77777777" w:rsidR="00DD195A" w:rsidRDefault="002C32EF">
      <w:pPr>
        <w:spacing w:before="40" w:line="278" w:lineRule="auto"/>
        <w:ind w:left="743" w:right="7010"/>
      </w:pPr>
      <w:r>
        <w:t>Input (x) = 4 Weight (w) = 2 Actual</w:t>
      </w:r>
      <w:r>
        <w:rPr>
          <w:spacing w:val="-11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10 </w:t>
      </w:r>
      <w:r>
        <w:rPr>
          <w:spacing w:val="-2"/>
        </w:rPr>
        <w:t>Prediction:</w:t>
      </w:r>
    </w:p>
    <w:p w14:paraId="3E10C567" w14:textId="77777777" w:rsidR="00DD195A" w:rsidRDefault="002C32EF">
      <w:pPr>
        <w:spacing w:line="253" w:lineRule="exact"/>
        <w:ind w:left="743"/>
      </w:pPr>
      <w:r>
        <w:t>y = w</w:t>
      </w:r>
      <w:r>
        <w:rPr>
          <w:spacing w:val="-1"/>
        </w:rPr>
        <w:t xml:space="preserve"> </w:t>
      </w:r>
      <w:r>
        <w:t xml:space="preserve">× </w:t>
      </w:r>
      <w:r>
        <w:rPr>
          <w:spacing w:val="-10"/>
        </w:rPr>
        <w:t>x</w:t>
      </w:r>
    </w:p>
    <w:p w14:paraId="2471C3EE" w14:textId="77777777" w:rsidR="00DD195A" w:rsidRDefault="002C32EF">
      <w:pPr>
        <w:pStyle w:val="ListParagraph"/>
        <w:numPr>
          <w:ilvl w:val="1"/>
          <w:numId w:val="1"/>
        </w:numPr>
        <w:tabs>
          <w:tab w:val="left" w:pos="1462"/>
        </w:tabs>
        <w:spacing w:before="40"/>
        <w:ind w:left="1462" w:hanging="359"/>
      </w:pP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predicted</w:t>
      </w:r>
      <w:r>
        <w:rPr>
          <w:spacing w:val="-2"/>
        </w:rPr>
        <w:t xml:space="preserve"> output.</w:t>
      </w:r>
    </w:p>
    <w:p w14:paraId="3B764E30" w14:textId="77777777" w:rsidR="00DD195A" w:rsidRDefault="002C32EF">
      <w:pPr>
        <w:pStyle w:val="ListParagraph"/>
        <w:numPr>
          <w:ilvl w:val="1"/>
          <w:numId w:val="1"/>
        </w:numPr>
        <w:tabs>
          <w:tab w:val="left" w:pos="1462"/>
        </w:tabs>
        <w:spacing w:before="40"/>
        <w:ind w:left="1462" w:hanging="359"/>
      </w:pP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44A26147" w14:textId="77777777" w:rsidR="00DD195A" w:rsidRDefault="002C32EF">
      <w:pPr>
        <w:pStyle w:val="ListParagraph"/>
        <w:numPr>
          <w:ilvl w:val="1"/>
          <w:numId w:val="1"/>
        </w:numPr>
        <w:tabs>
          <w:tab w:val="left" w:pos="1462"/>
        </w:tabs>
        <w:spacing w:before="39"/>
        <w:ind w:left="1462" w:hanging="359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gradient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0.01,</w:t>
      </w:r>
      <w:r>
        <w:rPr>
          <w:spacing w:val="-4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updated</w:t>
      </w:r>
      <w:r>
        <w:rPr>
          <w:spacing w:val="-2"/>
        </w:rPr>
        <w:t xml:space="preserve"> weight.</w:t>
      </w:r>
    </w:p>
    <w:p w14:paraId="247AB278" w14:textId="77777777" w:rsidR="00DD195A" w:rsidRDefault="00DD195A">
      <w:pPr>
        <w:pStyle w:val="ListParagraph"/>
        <w:sectPr w:rsidR="00DD195A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14:paraId="121D58A0" w14:textId="77777777" w:rsidR="00DD195A" w:rsidRDefault="002C32EF">
      <w:pPr>
        <w:spacing w:line="22" w:lineRule="exact"/>
        <w:ind w:left="38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52B6F0C" wp14:editId="7E5011D9">
                <wp:extent cx="5742940" cy="23495"/>
                <wp:effectExtent l="0" t="0" r="0" b="5079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940" cy="23495"/>
                          <a:chOff x="0" y="0"/>
                          <a:chExt cx="5742940" cy="234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4C0ACF" id="Group 3" o:spid="_x0000_s1026" style="width:452.2pt;height:1.85pt;mso-position-horizontal-relative:char;mso-position-vertical-relative:line" coordsize="5742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">
                <v:shape id="Graphic 4" o:spid="_x0000_s1027" style="position:absolute;left:47;top:47;width:57334;height:140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" path="m,13970r5733415,l5733415,,,,,13970xe" filled="f">
                  <v:path arrowok="t"/>
                </v:shape>
                <w10:anchorlock/>
              </v:group>
            </w:pict>
          </mc:Fallback>
        </mc:AlternateContent>
      </w:r>
    </w:p>
    <w:p w14:paraId="0ADD99FE" w14:textId="77777777" w:rsidR="00DD195A" w:rsidRDefault="00DD195A">
      <w:pPr>
        <w:pStyle w:val="BodyText"/>
        <w:spacing w:before="8"/>
        <w:rPr>
          <w:sz w:val="22"/>
        </w:rPr>
      </w:pPr>
    </w:p>
    <w:p w14:paraId="72694AA9" w14:textId="77777777" w:rsidR="00DD195A" w:rsidRDefault="002C32EF">
      <w:pPr>
        <w:spacing w:before="1"/>
        <w:ind w:left="23"/>
        <w:rPr>
          <w:i/>
        </w:rPr>
      </w:pPr>
      <w:r>
        <w:rPr>
          <w:i/>
        </w:rPr>
        <w:t>Code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1"/>
        </w:rPr>
        <w:t xml:space="preserve"> </w:t>
      </w:r>
      <w:r>
        <w:rPr>
          <w:i/>
          <w:spacing w:val="-2"/>
        </w:rPr>
        <w:t>Conduct:</w:t>
      </w:r>
    </w:p>
    <w:p w14:paraId="4C6227BC" w14:textId="77777777" w:rsidR="00DD195A" w:rsidRDefault="00DD195A">
      <w:pPr>
        <w:pStyle w:val="BodyText"/>
        <w:rPr>
          <w:i/>
          <w:sz w:val="22"/>
        </w:rPr>
      </w:pPr>
    </w:p>
    <w:p w14:paraId="6C9B3854" w14:textId="77777777" w:rsidR="00DD195A" w:rsidRDefault="002C32EF">
      <w:pPr>
        <w:ind w:left="23"/>
        <w:rPr>
          <w:i/>
        </w:rPr>
      </w:pPr>
      <w:r>
        <w:rPr>
          <w:i/>
        </w:rPr>
        <w:t xml:space="preserve">I </w:t>
      </w:r>
      <w:r>
        <w:rPr>
          <w:i/>
        </w:rPr>
        <w:t>B.Bala Narayana(192525157</w:t>
      </w:r>
      <w:r>
        <w:rPr>
          <w:i/>
        </w:rPr>
        <w:t>) (Name / Reg No) certify that this submission is my original work and that I have adhered to the guidelines specified for this assessment.</w:t>
      </w:r>
    </w:p>
    <w:p w14:paraId="19CCD0F9" w14:textId="77777777" w:rsidR="00DD195A" w:rsidRDefault="002C32EF">
      <w:pPr>
        <w:ind w:left="23"/>
        <w:rPr>
          <w:i/>
        </w:rPr>
      </w:pPr>
      <w:r>
        <w:rPr>
          <w:i/>
        </w:rPr>
        <w:t>I</w:t>
      </w:r>
      <w:r>
        <w:rPr>
          <w:i/>
          <w:spacing w:val="-6"/>
        </w:rPr>
        <w:t xml:space="preserve"> </w:t>
      </w:r>
      <w:r>
        <w:rPr>
          <w:i/>
        </w:rPr>
        <w:t>understand</w:t>
      </w:r>
      <w:r>
        <w:rPr>
          <w:i/>
          <w:spacing w:val="-7"/>
        </w:rPr>
        <w:t xml:space="preserve"> </w:t>
      </w:r>
      <w:r>
        <w:rPr>
          <w:i/>
        </w:rPr>
        <w:t>that</w:t>
      </w:r>
      <w:r>
        <w:rPr>
          <w:i/>
          <w:spacing w:val="-6"/>
        </w:rPr>
        <w:t xml:space="preserve"> </w:t>
      </w:r>
      <w:r>
        <w:rPr>
          <w:i/>
        </w:rPr>
        <w:t>any</w:t>
      </w:r>
      <w:r>
        <w:rPr>
          <w:i/>
          <w:spacing w:val="-6"/>
        </w:rPr>
        <w:t xml:space="preserve"> </w:t>
      </w:r>
      <w:r>
        <w:rPr>
          <w:i/>
        </w:rPr>
        <w:t>violation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3"/>
        </w:rPr>
        <w:t xml:space="preserve"> </w:t>
      </w:r>
      <w:r>
        <w:rPr>
          <w:i/>
        </w:rPr>
        <w:t>academic</w:t>
      </w:r>
      <w:r>
        <w:rPr>
          <w:i/>
          <w:spacing w:val="-6"/>
        </w:rPr>
        <w:t xml:space="preserve"> </w:t>
      </w:r>
      <w:r>
        <w:rPr>
          <w:i/>
        </w:rPr>
        <w:t>integrity</w:t>
      </w:r>
      <w:r>
        <w:rPr>
          <w:i/>
          <w:spacing w:val="-4"/>
        </w:rPr>
        <w:t xml:space="preserve"> </w:t>
      </w:r>
      <w:r>
        <w:rPr>
          <w:i/>
        </w:rPr>
        <w:t>rules</w:t>
      </w:r>
      <w:r>
        <w:rPr>
          <w:i/>
          <w:spacing w:val="-4"/>
        </w:rPr>
        <w:t xml:space="preserve"> </w:t>
      </w:r>
      <w:r>
        <w:rPr>
          <w:i/>
        </w:rPr>
        <w:t>will</w:t>
      </w:r>
      <w:r>
        <w:rPr>
          <w:i/>
          <w:spacing w:val="-3"/>
        </w:rPr>
        <w:t xml:space="preserve"> </w:t>
      </w:r>
      <w:r>
        <w:rPr>
          <w:i/>
        </w:rPr>
        <w:t>result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4"/>
        </w:rPr>
        <w:t xml:space="preserve"> </w:t>
      </w:r>
      <w:r>
        <w:rPr>
          <w:i/>
        </w:rPr>
        <w:t>disciplinary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action.</w:t>
      </w:r>
    </w:p>
    <w:p w14:paraId="6179AE02" w14:textId="77777777" w:rsidR="00DD195A" w:rsidRDefault="00DD195A">
      <w:pPr>
        <w:pStyle w:val="BodyText"/>
        <w:spacing w:before="1"/>
        <w:rPr>
          <w:i/>
          <w:sz w:val="22"/>
        </w:rPr>
      </w:pPr>
    </w:p>
    <w:p w14:paraId="14155C7E" w14:textId="77777777" w:rsidR="00DD195A" w:rsidRDefault="002C32EF">
      <w:pPr>
        <w:ind w:left="23" w:right="7010"/>
        <w:rPr>
          <w:i/>
        </w:rPr>
      </w:pPr>
      <w:r>
        <w:rPr>
          <w:i/>
        </w:rPr>
        <w:t>Signature</w:t>
      </w:r>
      <w:r>
        <w:rPr>
          <w:i/>
          <w:spacing w:val="-11"/>
        </w:rPr>
        <w:t xml:space="preserve"> </w:t>
      </w:r>
      <w:r>
        <w:rPr>
          <w:i/>
        </w:rPr>
        <w:t>of</w:t>
      </w:r>
      <w:r>
        <w:rPr>
          <w:i/>
          <w:spacing w:val="-13"/>
        </w:rPr>
        <w:t xml:space="preserve"> </w:t>
      </w:r>
      <w:r>
        <w:rPr>
          <w:i/>
        </w:rPr>
        <w:t>the</w:t>
      </w:r>
      <w:r>
        <w:rPr>
          <w:i/>
          <w:spacing w:val="-13"/>
        </w:rPr>
        <w:t xml:space="preserve"> </w:t>
      </w:r>
      <w:r>
        <w:rPr>
          <w:i/>
        </w:rPr>
        <w:t xml:space="preserve">student: </w:t>
      </w:r>
      <w:r>
        <w:rPr>
          <w:i/>
        </w:rPr>
        <w:t>B.Bala Narayana</w:t>
      </w:r>
    </w:p>
    <w:p w14:paraId="128A187B" w14:textId="77777777" w:rsidR="00DD195A" w:rsidRDefault="00DD195A">
      <w:pPr>
        <w:ind w:left="23" w:right="7010"/>
        <w:rPr>
          <w:i/>
        </w:rPr>
      </w:pPr>
    </w:p>
    <w:p w14:paraId="56D9DDD4" w14:textId="77777777" w:rsidR="00DD195A" w:rsidRDefault="00DD195A">
      <w:pPr>
        <w:pStyle w:val="BodyText"/>
        <w:rPr>
          <w:i/>
          <w:sz w:val="22"/>
        </w:rPr>
      </w:pPr>
    </w:p>
    <w:p w14:paraId="7F20023A" w14:textId="77777777" w:rsidR="00DD195A" w:rsidRDefault="00DD195A">
      <w:pPr>
        <w:pStyle w:val="BodyText"/>
        <w:rPr>
          <w:i/>
          <w:sz w:val="22"/>
        </w:rPr>
      </w:pPr>
    </w:p>
    <w:p w14:paraId="0A0260B6" w14:textId="77777777" w:rsidR="00DD195A" w:rsidRDefault="00DD195A">
      <w:pPr>
        <w:pStyle w:val="BodyText"/>
        <w:rPr>
          <w:i/>
          <w:sz w:val="22"/>
        </w:rPr>
      </w:pPr>
    </w:p>
    <w:p w14:paraId="1844E07D" w14:textId="77777777" w:rsidR="00DD195A" w:rsidRDefault="00DD195A">
      <w:pPr>
        <w:pStyle w:val="BodyText"/>
        <w:rPr>
          <w:i/>
          <w:sz w:val="22"/>
        </w:rPr>
      </w:pPr>
    </w:p>
    <w:p w14:paraId="2564E1FF" w14:textId="77777777" w:rsidR="00DD195A" w:rsidRDefault="00DD195A">
      <w:pPr>
        <w:pStyle w:val="BodyText"/>
        <w:spacing w:before="1"/>
        <w:rPr>
          <w:i/>
          <w:sz w:val="22"/>
        </w:rPr>
      </w:pPr>
    </w:p>
    <w:p w14:paraId="2A3EAB29" w14:textId="77777777" w:rsidR="00DD195A" w:rsidRDefault="002C32EF">
      <w:pPr>
        <w:ind w:left="23"/>
      </w:pPr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41390E39" w14:textId="77777777" w:rsidR="00DD195A" w:rsidRDefault="00DD195A">
      <w:pPr>
        <w:pStyle w:val="BodyText"/>
        <w:rPr>
          <w:sz w:val="20"/>
        </w:rPr>
      </w:pPr>
    </w:p>
    <w:p w14:paraId="44E381BD" w14:textId="77777777" w:rsidR="00DD195A" w:rsidRDefault="00DD195A">
      <w:pPr>
        <w:pStyle w:val="BodyText"/>
        <w:spacing w:before="46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4"/>
        <w:gridCol w:w="1193"/>
        <w:gridCol w:w="1903"/>
        <w:gridCol w:w="1533"/>
        <w:gridCol w:w="1654"/>
        <w:gridCol w:w="1553"/>
      </w:tblGrid>
      <w:tr w:rsidR="00DD195A" w14:paraId="45507C9D" w14:textId="77777777">
        <w:trPr>
          <w:trHeight w:val="918"/>
        </w:trPr>
        <w:tc>
          <w:tcPr>
            <w:tcW w:w="1574" w:type="dxa"/>
            <w:shd w:val="clear" w:color="auto" w:fill="EDEBE0"/>
          </w:tcPr>
          <w:p w14:paraId="66F5121D" w14:textId="77777777" w:rsidR="00DD195A" w:rsidRDefault="00DD195A">
            <w:pPr>
              <w:pStyle w:val="TableParagraph"/>
              <w:spacing w:before="79"/>
            </w:pPr>
          </w:p>
          <w:p w14:paraId="62C4D64C" w14:textId="77777777" w:rsidR="00DD195A" w:rsidRDefault="002C32EF">
            <w:pPr>
              <w:pStyle w:val="TableParagraph"/>
              <w:ind w:left="448"/>
            </w:pPr>
            <w:r>
              <w:rPr>
                <w:spacing w:val="-2"/>
              </w:rPr>
              <w:t>Criteria</w:t>
            </w:r>
          </w:p>
        </w:tc>
        <w:tc>
          <w:tcPr>
            <w:tcW w:w="1193" w:type="dxa"/>
            <w:shd w:val="clear" w:color="auto" w:fill="EDEBE0"/>
          </w:tcPr>
          <w:p w14:paraId="345E13CD" w14:textId="77777777" w:rsidR="00DD195A" w:rsidRDefault="00DD195A">
            <w:pPr>
              <w:pStyle w:val="TableParagraph"/>
              <w:spacing w:before="79"/>
            </w:pPr>
          </w:p>
          <w:p w14:paraId="182A726C" w14:textId="77777777" w:rsidR="00DD195A" w:rsidRDefault="002C32EF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Weightage</w:t>
            </w:r>
          </w:p>
        </w:tc>
        <w:tc>
          <w:tcPr>
            <w:tcW w:w="1903" w:type="dxa"/>
            <w:shd w:val="clear" w:color="auto" w:fill="EDEBE0"/>
          </w:tcPr>
          <w:p w14:paraId="2F744FA2" w14:textId="77777777" w:rsidR="00DD195A" w:rsidRDefault="002C32EF">
            <w:pPr>
              <w:pStyle w:val="TableParagraph"/>
              <w:spacing w:before="77"/>
              <w:ind w:left="152" w:right="141"/>
              <w:jc w:val="center"/>
            </w:pPr>
            <w:r>
              <w:t>Level</w:t>
            </w:r>
            <w:r>
              <w:rPr>
                <w:spacing w:val="-2"/>
              </w:rPr>
              <w:t xml:space="preserve"> </w:t>
            </w:r>
            <w:r>
              <w:t xml:space="preserve">4 </w:t>
            </w:r>
            <w:r>
              <w:rPr>
                <w:spacing w:val="-10"/>
              </w:rPr>
              <w:t>–</w:t>
            </w:r>
          </w:p>
          <w:p w14:paraId="1C1FCEBF" w14:textId="77777777" w:rsidR="00DD195A" w:rsidRDefault="002C32EF">
            <w:pPr>
              <w:pStyle w:val="TableParagraph"/>
              <w:spacing w:before="2"/>
              <w:ind w:left="151" w:right="141"/>
              <w:jc w:val="center"/>
            </w:pPr>
            <w:r>
              <w:t>Exemplary</w:t>
            </w:r>
            <w:r>
              <w:rPr>
                <w:spacing w:val="-14"/>
              </w:rPr>
              <w:t xml:space="preserve"> </w:t>
            </w:r>
            <w:r>
              <w:t xml:space="preserve">(5 </w:t>
            </w:r>
            <w:r>
              <w:rPr>
                <w:spacing w:val="-2"/>
              </w:rPr>
              <w:t>Marks)</w:t>
            </w:r>
          </w:p>
        </w:tc>
        <w:tc>
          <w:tcPr>
            <w:tcW w:w="1533" w:type="dxa"/>
            <w:shd w:val="clear" w:color="auto" w:fill="EDEBE0"/>
          </w:tcPr>
          <w:p w14:paraId="0B4B4783" w14:textId="77777777" w:rsidR="00DD195A" w:rsidRDefault="002C32EF">
            <w:pPr>
              <w:pStyle w:val="TableParagraph"/>
              <w:spacing w:before="77"/>
              <w:ind w:left="8"/>
              <w:jc w:val="center"/>
            </w:pPr>
            <w:r>
              <w:t>Level</w:t>
            </w:r>
            <w:r>
              <w:rPr>
                <w:spacing w:val="-2"/>
              </w:rPr>
              <w:t xml:space="preserve"> </w:t>
            </w:r>
            <w:r>
              <w:t xml:space="preserve">3 </w:t>
            </w:r>
            <w:r>
              <w:rPr>
                <w:spacing w:val="-10"/>
              </w:rPr>
              <w:t>–</w:t>
            </w:r>
          </w:p>
          <w:p w14:paraId="62032310" w14:textId="77777777" w:rsidR="00DD195A" w:rsidRDefault="002C32EF">
            <w:pPr>
              <w:pStyle w:val="TableParagraph"/>
              <w:spacing w:before="2"/>
              <w:ind w:left="8" w:right="1"/>
              <w:jc w:val="center"/>
            </w:pPr>
            <w:r>
              <w:t>Proficient</w:t>
            </w:r>
            <w:r>
              <w:rPr>
                <w:spacing w:val="-14"/>
              </w:rPr>
              <w:t xml:space="preserve"> </w:t>
            </w:r>
            <w:r>
              <w:t xml:space="preserve">(4 </w:t>
            </w:r>
            <w:r>
              <w:rPr>
                <w:spacing w:val="-2"/>
              </w:rPr>
              <w:t>Marks)</w:t>
            </w:r>
          </w:p>
        </w:tc>
        <w:tc>
          <w:tcPr>
            <w:tcW w:w="1654" w:type="dxa"/>
            <w:shd w:val="clear" w:color="auto" w:fill="EDEBE0"/>
          </w:tcPr>
          <w:p w14:paraId="2D64F8AD" w14:textId="77777777" w:rsidR="00DD195A" w:rsidRDefault="002C32EF">
            <w:pPr>
              <w:pStyle w:val="TableParagraph"/>
              <w:spacing w:before="77"/>
              <w:ind w:left="25" w:right="12"/>
              <w:jc w:val="center"/>
            </w:pPr>
            <w:r>
              <w:t>Level</w:t>
            </w:r>
            <w:r>
              <w:rPr>
                <w:spacing w:val="-2"/>
              </w:rPr>
              <w:t xml:space="preserve"> </w:t>
            </w:r>
            <w:r>
              <w:t xml:space="preserve">2 </w:t>
            </w:r>
            <w:r>
              <w:rPr>
                <w:spacing w:val="-10"/>
              </w:rPr>
              <w:t>–</w:t>
            </w:r>
          </w:p>
          <w:p w14:paraId="15A4D2DA" w14:textId="77777777" w:rsidR="00DD195A" w:rsidRDefault="002C32EF">
            <w:pPr>
              <w:pStyle w:val="TableParagraph"/>
              <w:spacing w:before="2" w:line="252" w:lineRule="exact"/>
              <w:ind w:left="25" w:right="9"/>
              <w:jc w:val="center"/>
            </w:pPr>
            <w:r>
              <w:t>Developing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(2–</w:t>
            </w:r>
          </w:p>
          <w:p w14:paraId="6F39AC0A" w14:textId="77777777" w:rsidR="00DD195A" w:rsidRDefault="002C32EF">
            <w:pPr>
              <w:pStyle w:val="TableParagraph"/>
              <w:spacing w:line="252" w:lineRule="exact"/>
              <w:ind w:left="25" w:right="9"/>
              <w:jc w:val="center"/>
            </w:pPr>
            <w:r>
              <w:t>3</w:t>
            </w:r>
            <w:r>
              <w:rPr>
                <w:spacing w:val="-2"/>
              </w:rPr>
              <w:t xml:space="preserve"> Marks)</w:t>
            </w:r>
          </w:p>
        </w:tc>
        <w:tc>
          <w:tcPr>
            <w:tcW w:w="1553" w:type="dxa"/>
            <w:shd w:val="clear" w:color="auto" w:fill="EDEBE0"/>
          </w:tcPr>
          <w:p w14:paraId="1289FA57" w14:textId="77777777" w:rsidR="00DD195A" w:rsidRDefault="002C32EF">
            <w:pPr>
              <w:pStyle w:val="TableParagraph"/>
              <w:spacing w:before="77"/>
              <w:ind w:left="133" w:right="120"/>
              <w:jc w:val="center"/>
            </w:pPr>
            <w:r>
              <w:t>Level</w:t>
            </w:r>
            <w:r>
              <w:rPr>
                <w:spacing w:val="-2"/>
              </w:rPr>
              <w:t xml:space="preserve"> </w:t>
            </w:r>
            <w:r>
              <w:t xml:space="preserve">1 </w:t>
            </w:r>
            <w:r>
              <w:rPr>
                <w:spacing w:val="-10"/>
              </w:rPr>
              <w:t>–</w:t>
            </w:r>
          </w:p>
          <w:p w14:paraId="52559513" w14:textId="77777777" w:rsidR="00DD195A" w:rsidRDefault="002C32EF">
            <w:pPr>
              <w:pStyle w:val="TableParagraph"/>
              <w:spacing w:before="2" w:line="252" w:lineRule="exact"/>
              <w:ind w:left="136" w:right="120"/>
              <w:jc w:val="center"/>
            </w:pPr>
            <w:r>
              <w:t>Beginning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(0–</w:t>
            </w:r>
          </w:p>
          <w:p w14:paraId="3844DFF5" w14:textId="77777777" w:rsidR="00DD195A" w:rsidRDefault="002C32EF">
            <w:pPr>
              <w:pStyle w:val="TableParagraph"/>
              <w:spacing w:line="252" w:lineRule="exact"/>
              <w:ind w:left="132" w:right="120"/>
              <w:jc w:val="center"/>
            </w:pPr>
            <w:r>
              <w:t xml:space="preserve">1 </w:t>
            </w:r>
            <w:r>
              <w:rPr>
                <w:spacing w:val="-2"/>
              </w:rPr>
              <w:t>Mark)</w:t>
            </w:r>
          </w:p>
        </w:tc>
      </w:tr>
      <w:tr w:rsidR="00DD195A" w14:paraId="5DBDC137" w14:textId="77777777">
        <w:trPr>
          <w:trHeight w:val="1404"/>
        </w:trPr>
        <w:tc>
          <w:tcPr>
            <w:tcW w:w="1574" w:type="dxa"/>
            <w:shd w:val="clear" w:color="auto" w:fill="EDEBE0"/>
          </w:tcPr>
          <w:p w14:paraId="3BC97F3B" w14:textId="77777777" w:rsidR="00DD195A" w:rsidRDefault="00DD195A">
            <w:pPr>
              <w:pStyle w:val="TableParagraph"/>
              <w:spacing w:before="194"/>
            </w:pPr>
          </w:p>
          <w:p w14:paraId="3C22DF5D" w14:textId="77777777" w:rsidR="00DD195A" w:rsidRDefault="002C32EF">
            <w:pPr>
              <w:pStyle w:val="TableParagraph"/>
              <w:ind w:left="136" w:firstLine="273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1193" w:type="dxa"/>
            <w:shd w:val="clear" w:color="auto" w:fill="EDEBE0"/>
          </w:tcPr>
          <w:p w14:paraId="20DFBFF7" w14:textId="77777777" w:rsidR="00DD195A" w:rsidRDefault="00DD195A">
            <w:pPr>
              <w:pStyle w:val="TableParagraph"/>
            </w:pPr>
          </w:p>
          <w:p w14:paraId="42D41DA7" w14:textId="77777777" w:rsidR="00DD195A" w:rsidRDefault="00DD195A">
            <w:pPr>
              <w:pStyle w:val="TableParagraph"/>
              <w:spacing w:before="68"/>
            </w:pPr>
          </w:p>
          <w:p w14:paraId="5E826EFA" w14:textId="77777777" w:rsidR="00DD195A" w:rsidRDefault="002C32EF">
            <w:pPr>
              <w:pStyle w:val="TableParagraph"/>
              <w:spacing w:before="1"/>
              <w:ind w:left="6" w:right="2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3" w:type="dxa"/>
            <w:shd w:val="clear" w:color="auto" w:fill="EDEBE0"/>
          </w:tcPr>
          <w:p w14:paraId="4CE84875" w14:textId="77777777" w:rsidR="00DD195A" w:rsidRDefault="002C32EF">
            <w:pPr>
              <w:pStyle w:val="TableParagraph"/>
              <w:spacing w:before="68"/>
              <w:ind w:left="120" w:right="108" w:hanging="3"/>
              <w:jc w:val="center"/>
            </w:pPr>
            <w:r>
              <w:t>Clearly interprets problem,</w:t>
            </w:r>
            <w:r>
              <w:rPr>
                <w:spacing w:val="-14"/>
              </w:rPr>
              <w:t xml:space="preserve"> </w:t>
            </w:r>
            <w:r>
              <w:t xml:space="preserve">identifies all parameters 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533" w:type="dxa"/>
            <w:shd w:val="clear" w:color="auto" w:fill="EDEBE0"/>
          </w:tcPr>
          <w:p w14:paraId="06308FF7" w14:textId="77777777" w:rsidR="00DD195A" w:rsidRDefault="00DD195A">
            <w:pPr>
              <w:pStyle w:val="TableParagraph"/>
              <w:spacing w:before="69"/>
            </w:pPr>
          </w:p>
          <w:p w14:paraId="100FB9F2" w14:textId="77777777" w:rsidR="00DD195A" w:rsidRDefault="002C32EF">
            <w:pPr>
              <w:pStyle w:val="TableParagraph"/>
              <w:ind w:left="173" w:right="166" w:firstLine="40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with minor gaps</w:t>
            </w:r>
          </w:p>
        </w:tc>
        <w:tc>
          <w:tcPr>
            <w:tcW w:w="1654" w:type="dxa"/>
            <w:shd w:val="clear" w:color="auto" w:fill="EDEBE0"/>
          </w:tcPr>
          <w:p w14:paraId="465D29C4" w14:textId="77777777" w:rsidR="00DD195A" w:rsidRDefault="002C32EF">
            <w:pPr>
              <w:pStyle w:val="TableParagraph"/>
              <w:spacing w:before="195"/>
              <w:ind w:left="174" w:right="158" w:hanging="1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553" w:type="dxa"/>
            <w:shd w:val="clear" w:color="auto" w:fill="EDEBE0"/>
          </w:tcPr>
          <w:p w14:paraId="7F182E86" w14:textId="77777777" w:rsidR="00DD195A" w:rsidRDefault="002C32EF">
            <w:pPr>
              <w:pStyle w:val="TableParagraph"/>
              <w:spacing w:before="195"/>
              <w:ind w:left="132" w:right="120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DD195A" w14:paraId="1B6DF894" w14:textId="77777777">
        <w:trPr>
          <w:trHeight w:val="1405"/>
        </w:trPr>
        <w:tc>
          <w:tcPr>
            <w:tcW w:w="1574" w:type="dxa"/>
            <w:shd w:val="clear" w:color="auto" w:fill="EDEBE0"/>
          </w:tcPr>
          <w:p w14:paraId="53AA429B" w14:textId="77777777" w:rsidR="00DD195A" w:rsidRDefault="00DD195A">
            <w:pPr>
              <w:pStyle w:val="TableParagraph"/>
              <w:spacing w:before="196"/>
            </w:pPr>
          </w:p>
          <w:p w14:paraId="45CA162A" w14:textId="77777777" w:rsidR="00DD195A" w:rsidRDefault="002C32EF">
            <w:pPr>
              <w:pStyle w:val="TableParagraph"/>
              <w:ind w:left="376" w:firstLine="64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193" w:type="dxa"/>
            <w:shd w:val="clear" w:color="auto" w:fill="EDEBE0"/>
          </w:tcPr>
          <w:p w14:paraId="74C12BA3" w14:textId="77777777" w:rsidR="00DD195A" w:rsidRDefault="00DD195A">
            <w:pPr>
              <w:pStyle w:val="TableParagraph"/>
            </w:pPr>
          </w:p>
          <w:p w14:paraId="31B3F903" w14:textId="77777777" w:rsidR="00DD195A" w:rsidRDefault="00DD195A">
            <w:pPr>
              <w:pStyle w:val="TableParagraph"/>
              <w:spacing w:before="68"/>
            </w:pPr>
          </w:p>
          <w:p w14:paraId="6064B809" w14:textId="77777777" w:rsidR="00DD195A" w:rsidRDefault="002C32EF">
            <w:pPr>
              <w:pStyle w:val="TableParagraph"/>
              <w:ind w:left="6" w:right="2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3" w:type="dxa"/>
            <w:shd w:val="clear" w:color="auto" w:fill="EDEBE0"/>
          </w:tcPr>
          <w:p w14:paraId="12F52A35" w14:textId="77777777" w:rsidR="00DD195A" w:rsidRDefault="002C32EF">
            <w:pPr>
              <w:pStyle w:val="TableParagraph"/>
              <w:spacing w:before="70"/>
              <w:ind w:left="240" w:right="230" w:hanging="1"/>
              <w:jc w:val="center"/>
            </w:pPr>
            <w:r>
              <w:t xml:space="preserve">Selects most </w:t>
            </w:r>
            <w:r>
              <w:rPr>
                <w:spacing w:val="-2"/>
              </w:rPr>
              <w:t xml:space="preserve">appropriate method/formula </w:t>
            </w:r>
            <w:r>
              <w:t xml:space="preserve">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533" w:type="dxa"/>
            <w:shd w:val="clear" w:color="auto" w:fill="EDEBE0"/>
          </w:tcPr>
          <w:p w14:paraId="6260ED2C" w14:textId="77777777" w:rsidR="00DD195A" w:rsidRDefault="00DD195A">
            <w:pPr>
              <w:pStyle w:val="TableParagraph"/>
              <w:spacing w:before="69"/>
            </w:pPr>
          </w:p>
          <w:p w14:paraId="3B779A7C" w14:textId="77777777" w:rsidR="00DD195A" w:rsidRDefault="002C32EF">
            <w:pPr>
              <w:pStyle w:val="TableParagraph"/>
              <w:ind w:left="209" w:right="111" w:hanging="92"/>
            </w:pPr>
            <w:r>
              <w:t>Selects</w:t>
            </w:r>
            <w:r>
              <w:rPr>
                <w:spacing w:val="-14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654" w:type="dxa"/>
            <w:shd w:val="clear" w:color="auto" w:fill="EDEBE0"/>
          </w:tcPr>
          <w:p w14:paraId="766E574B" w14:textId="77777777" w:rsidR="00DD195A" w:rsidRDefault="00DD195A">
            <w:pPr>
              <w:pStyle w:val="TableParagraph"/>
              <w:spacing w:before="69"/>
            </w:pPr>
          </w:p>
          <w:p w14:paraId="0217C6B2" w14:textId="77777777" w:rsidR="00DD195A" w:rsidRDefault="002C32EF">
            <w:pPr>
              <w:pStyle w:val="TableParagraph"/>
              <w:ind w:left="167" w:right="148" w:hanging="6"/>
              <w:jc w:val="center"/>
            </w:pPr>
            <w:r>
              <w:rPr>
                <w:spacing w:val="-2"/>
              </w:rPr>
              <w:t xml:space="preserve">Inappropriate </w:t>
            </w:r>
            <w:r>
              <w:t>or partially correct</w:t>
            </w:r>
            <w:r>
              <w:rPr>
                <w:spacing w:val="-14"/>
              </w:rPr>
              <w:t xml:space="preserve"> </w:t>
            </w:r>
            <w:r>
              <w:t>method</w:t>
            </w:r>
          </w:p>
        </w:tc>
        <w:tc>
          <w:tcPr>
            <w:tcW w:w="1553" w:type="dxa"/>
            <w:shd w:val="clear" w:color="auto" w:fill="EDEBE0"/>
          </w:tcPr>
          <w:p w14:paraId="652E443F" w14:textId="77777777" w:rsidR="00DD195A" w:rsidRDefault="00DD195A">
            <w:pPr>
              <w:pStyle w:val="TableParagraph"/>
              <w:spacing w:before="196"/>
            </w:pPr>
          </w:p>
          <w:p w14:paraId="3AFD1DD3" w14:textId="77777777" w:rsidR="00DD195A" w:rsidRDefault="002C32EF">
            <w:pPr>
              <w:pStyle w:val="TableParagraph"/>
              <w:ind w:left="169" w:firstLine="175"/>
            </w:pPr>
            <w:r>
              <w:t>Unable to select</w:t>
            </w:r>
            <w:r>
              <w:rPr>
                <w:spacing w:val="-14"/>
              </w:rPr>
              <w:t xml:space="preserve"> </w:t>
            </w:r>
            <w:r>
              <w:t>method</w:t>
            </w:r>
          </w:p>
        </w:tc>
      </w:tr>
      <w:tr w:rsidR="00DD195A" w14:paraId="2F012742" w14:textId="77777777">
        <w:trPr>
          <w:trHeight w:val="1404"/>
        </w:trPr>
        <w:tc>
          <w:tcPr>
            <w:tcW w:w="1574" w:type="dxa"/>
            <w:shd w:val="clear" w:color="auto" w:fill="EDEBE0"/>
          </w:tcPr>
          <w:p w14:paraId="64E5FFD5" w14:textId="77777777" w:rsidR="00DD195A" w:rsidRDefault="00DD195A">
            <w:pPr>
              <w:pStyle w:val="TableParagraph"/>
              <w:spacing w:before="194"/>
            </w:pPr>
          </w:p>
          <w:p w14:paraId="669485D0" w14:textId="77777777" w:rsidR="00DD195A" w:rsidRDefault="002C32EF">
            <w:pPr>
              <w:pStyle w:val="TableParagraph"/>
              <w:spacing w:line="242" w:lineRule="auto"/>
              <w:ind w:left="448" w:hanging="39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193" w:type="dxa"/>
            <w:shd w:val="clear" w:color="auto" w:fill="EDEBE0"/>
          </w:tcPr>
          <w:p w14:paraId="6ADE6AEE" w14:textId="77777777" w:rsidR="00DD195A" w:rsidRDefault="00DD195A">
            <w:pPr>
              <w:pStyle w:val="TableParagraph"/>
            </w:pPr>
          </w:p>
          <w:p w14:paraId="71B91BA7" w14:textId="77777777" w:rsidR="00DD195A" w:rsidRDefault="00DD195A">
            <w:pPr>
              <w:pStyle w:val="TableParagraph"/>
              <w:spacing w:before="68"/>
            </w:pPr>
          </w:p>
          <w:p w14:paraId="6566C4C9" w14:textId="77777777" w:rsidR="00DD195A" w:rsidRDefault="002C32EF">
            <w:pPr>
              <w:pStyle w:val="TableParagraph"/>
              <w:ind w:left="6" w:right="2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903" w:type="dxa"/>
            <w:shd w:val="clear" w:color="auto" w:fill="EDEBE0"/>
          </w:tcPr>
          <w:p w14:paraId="32983B3F" w14:textId="77777777" w:rsidR="00DD195A" w:rsidRDefault="002C32EF">
            <w:pPr>
              <w:pStyle w:val="TableParagraph"/>
              <w:spacing w:before="68"/>
              <w:ind w:left="151" w:right="141"/>
              <w:jc w:val="center"/>
            </w:pPr>
            <w:r>
              <w:rPr>
                <w:spacing w:val="-2"/>
              </w:rPr>
              <w:t xml:space="preserve">Logical, </w:t>
            </w:r>
            <w:r>
              <w:t>systematic</w:t>
            </w:r>
            <w:r>
              <w:rPr>
                <w:spacing w:val="-14"/>
              </w:rPr>
              <w:t xml:space="preserve"> </w:t>
            </w:r>
            <w:r>
              <w:t xml:space="preserve">steps with correct </w:t>
            </w:r>
            <w:r>
              <w:rPr>
                <w:spacing w:val="-2"/>
              </w:rPr>
              <w:t>approach throughout</w:t>
            </w:r>
          </w:p>
        </w:tc>
        <w:tc>
          <w:tcPr>
            <w:tcW w:w="1533" w:type="dxa"/>
            <w:shd w:val="clear" w:color="auto" w:fill="EDEBE0"/>
          </w:tcPr>
          <w:p w14:paraId="1525ACC4" w14:textId="77777777" w:rsidR="00DD195A" w:rsidRDefault="002C32EF">
            <w:pPr>
              <w:pStyle w:val="TableParagraph"/>
              <w:spacing w:before="195"/>
              <w:ind w:left="118" w:right="112"/>
              <w:jc w:val="center"/>
            </w:pPr>
            <w:r>
              <w:t>Mostly</w:t>
            </w:r>
            <w:r>
              <w:rPr>
                <w:spacing w:val="-14"/>
              </w:rPr>
              <w:t xml:space="preserve"> </w:t>
            </w:r>
            <w:r>
              <w:t xml:space="preserve">correct steps with </w:t>
            </w:r>
            <w:r>
              <w:rPr>
                <w:spacing w:val="-4"/>
              </w:rPr>
              <w:t>minor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mistakes</w:t>
            </w:r>
          </w:p>
        </w:tc>
        <w:tc>
          <w:tcPr>
            <w:tcW w:w="1654" w:type="dxa"/>
            <w:shd w:val="clear" w:color="auto" w:fill="EDEBE0"/>
          </w:tcPr>
          <w:p w14:paraId="61619C9D" w14:textId="77777777" w:rsidR="00DD195A" w:rsidRDefault="00DD195A">
            <w:pPr>
              <w:pStyle w:val="TableParagraph"/>
              <w:spacing w:before="69"/>
            </w:pPr>
          </w:p>
          <w:p w14:paraId="78C222D3" w14:textId="77777777" w:rsidR="00DD195A" w:rsidRDefault="002C32EF">
            <w:pPr>
              <w:pStyle w:val="TableParagraph"/>
              <w:ind w:left="25" w:right="8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4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553" w:type="dxa"/>
            <w:shd w:val="clear" w:color="auto" w:fill="EDEBE0"/>
          </w:tcPr>
          <w:p w14:paraId="4ABEF927" w14:textId="77777777" w:rsidR="00DD195A" w:rsidRDefault="00DD195A">
            <w:pPr>
              <w:pStyle w:val="TableParagraph"/>
              <w:spacing w:before="194"/>
            </w:pPr>
          </w:p>
          <w:p w14:paraId="1B693ACA" w14:textId="77777777" w:rsidR="00DD195A" w:rsidRDefault="002C32EF">
            <w:pPr>
              <w:pStyle w:val="TableParagraph"/>
              <w:spacing w:line="242" w:lineRule="auto"/>
              <w:ind w:left="448" w:right="385" w:hanging="48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DD195A" w14:paraId="5AE06E29" w14:textId="77777777">
        <w:trPr>
          <w:trHeight w:val="899"/>
        </w:trPr>
        <w:tc>
          <w:tcPr>
            <w:tcW w:w="1574" w:type="dxa"/>
            <w:shd w:val="clear" w:color="auto" w:fill="EDEBE0"/>
          </w:tcPr>
          <w:p w14:paraId="5A4BDA94" w14:textId="77777777" w:rsidR="00DD195A" w:rsidRDefault="002C32EF">
            <w:pPr>
              <w:pStyle w:val="TableParagraph"/>
              <w:spacing w:before="195"/>
              <w:ind w:left="278" w:right="233" w:hanging="34"/>
            </w:pPr>
            <w:r>
              <w:t>Accuracy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193" w:type="dxa"/>
            <w:shd w:val="clear" w:color="auto" w:fill="EDEBE0"/>
          </w:tcPr>
          <w:p w14:paraId="2B0D442C" w14:textId="77777777" w:rsidR="00DD195A" w:rsidRDefault="00DD195A">
            <w:pPr>
              <w:pStyle w:val="TableParagraph"/>
              <w:spacing w:before="69"/>
            </w:pPr>
          </w:p>
          <w:p w14:paraId="36FD0EBF" w14:textId="77777777" w:rsidR="00DD195A" w:rsidRDefault="002C32EF">
            <w:pPr>
              <w:pStyle w:val="TableParagraph"/>
              <w:ind w:left="6" w:right="2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3" w:type="dxa"/>
            <w:shd w:val="clear" w:color="auto" w:fill="EDEBE0"/>
          </w:tcPr>
          <w:p w14:paraId="252B8929" w14:textId="77777777" w:rsidR="00DD195A" w:rsidRDefault="002C32EF">
            <w:pPr>
              <w:pStyle w:val="TableParagraph"/>
              <w:spacing w:before="70"/>
              <w:ind w:left="152" w:right="141"/>
              <w:jc w:val="center"/>
            </w:pPr>
            <w:r>
              <w:t>All calculations accurate;</w:t>
            </w:r>
            <w:r>
              <w:rPr>
                <w:spacing w:val="-14"/>
              </w:rPr>
              <w:t xml:space="preserve"> </w:t>
            </w:r>
            <w:r>
              <w:t>correct final answer</w:t>
            </w:r>
          </w:p>
        </w:tc>
        <w:tc>
          <w:tcPr>
            <w:tcW w:w="1533" w:type="dxa"/>
            <w:shd w:val="clear" w:color="auto" w:fill="EDEBE0"/>
          </w:tcPr>
          <w:p w14:paraId="1239A038" w14:textId="77777777" w:rsidR="00DD195A" w:rsidRDefault="002C32EF">
            <w:pPr>
              <w:pStyle w:val="TableParagraph"/>
              <w:spacing w:before="70"/>
              <w:ind w:left="281" w:right="272" w:hanging="3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54" w:type="dxa"/>
            <w:shd w:val="clear" w:color="auto" w:fill="EDEBE0"/>
          </w:tcPr>
          <w:p w14:paraId="47C45245" w14:textId="77777777" w:rsidR="00DD195A" w:rsidRDefault="002C32EF">
            <w:pPr>
              <w:pStyle w:val="TableParagraph"/>
              <w:spacing w:before="70"/>
              <w:ind w:left="25" w:right="12"/>
              <w:jc w:val="center"/>
            </w:pPr>
            <w:r>
              <w:t>Frequent</w:t>
            </w:r>
            <w:r>
              <w:rPr>
                <w:spacing w:val="-14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553" w:type="dxa"/>
            <w:shd w:val="clear" w:color="auto" w:fill="EDEBE0"/>
          </w:tcPr>
          <w:p w14:paraId="5194F74F" w14:textId="77777777" w:rsidR="00DD195A" w:rsidRDefault="002C32EF">
            <w:pPr>
              <w:pStyle w:val="TableParagraph"/>
              <w:spacing w:before="195"/>
              <w:ind w:left="251" w:firstLine="144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DD195A" w14:paraId="15851578" w14:textId="77777777">
        <w:trPr>
          <w:trHeight w:val="1151"/>
        </w:trPr>
        <w:tc>
          <w:tcPr>
            <w:tcW w:w="1574" w:type="dxa"/>
            <w:shd w:val="clear" w:color="auto" w:fill="EDEBE0"/>
          </w:tcPr>
          <w:p w14:paraId="6EEEFA47" w14:textId="77777777" w:rsidR="00DD195A" w:rsidRDefault="00DD195A">
            <w:pPr>
              <w:pStyle w:val="TableParagraph"/>
              <w:spacing w:before="69"/>
            </w:pPr>
          </w:p>
          <w:p w14:paraId="61045866" w14:textId="77777777" w:rsidR="00DD195A" w:rsidRDefault="002C32EF">
            <w:pPr>
              <w:pStyle w:val="TableParagraph"/>
              <w:ind w:left="343" w:right="47" w:hanging="159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193" w:type="dxa"/>
            <w:shd w:val="clear" w:color="auto" w:fill="EDEBE0"/>
          </w:tcPr>
          <w:p w14:paraId="7EC01C64" w14:textId="77777777" w:rsidR="00DD195A" w:rsidRDefault="00DD195A">
            <w:pPr>
              <w:pStyle w:val="TableParagraph"/>
              <w:spacing w:before="196"/>
            </w:pPr>
          </w:p>
          <w:p w14:paraId="2B0E1247" w14:textId="77777777" w:rsidR="00DD195A" w:rsidRDefault="002C32EF">
            <w:pPr>
              <w:pStyle w:val="TableParagraph"/>
              <w:ind w:left="6" w:right="2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1903" w:type="dxa"/>
            <w:shd w:val="clear" w:color="auto" w:fill="EDEBE0"/>
          </w:tcPr>
          <w:p w14:paraId="55E001A3" w14:textId="77777777" w:rsidR="00DD195A" w:rsidRDefault="002C32EF">
            <w:pPr>
              <w:pStyle w:val="TableParagraph"/>
              <w:spacing w:before="68"/>
              <w:ind w:left="151" w:right="142"/>
              <w:jc w:val="center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>interprets results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 xml:space="preserve">units and engineering </w:t>
            </w:r>
            <w:r>
              <w:rPr>
                <w:spacing w:val="-2"/>
              </w:rPr>
              <w:t>relevance</w:t>
            </w:r>
          </w:p>
        </w:tc>
        <w:tc>
          <w:tcPr>
            <w:tcW w:w="1533" w:type="dxa"/>
            <w:shd w:val="clear" w:color="auto" w:fill="EDEBE0"/>
          </w:tcPr>
          <w:p w14:paraId="0DABADDF" w14:textId="77777777" w:rsidR="00DD195A" w:rsidRDefault="002C32EF">
            <w:pPr>
              <w:pStyle w:val="TableParagraph"/>
              <w:spacing w:before="68"/>
              <w:ind w:left="171" w:right="162" w:hanging="1"/>
              <w:jc w:val="center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54" w:type="dxa"/>
            <w:shd w:val="clear" w:color="auto" w:fill="EDEBE0"/>
          </w:tcPr>
          <w:p w14:paraId="0E3A0DD2" w14:textId="77777777" w:rsidR="00DD195A" w:rsidRDefault="002C32EF">
            <w:pPr>
              <w:pStyle w:val="TableParagraph"/>
              <w:spacing w:before="195"/>
              <w:ind w:left="236" w:right="217" w:hanging="1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553" w:type="dxa"/>
            <w:shd w:val="clear" w:color="auto" w:fill="EDEBE0"/>
          </w:tcPr>
          <w:p w14:paraId="6430E18A" w14:textId="77777777" w:rsidR="00DD195A" w:rsidRDefault="00DD195A">
            <w:pPr>
              <w:pStyle w:val="TableParagraph"/>
              <w:spacing w:before="69"/>
            </w:pPr>
          </w:p>
          <w:p w14:paraId="42496A70" w14:textId="77777777" w:rsidR="00DD195A" w:rsidRDefault="002C32EF">
            <w:pPr>
              <w:pStyle w:val="TableParagraph"/>
              <w:ind w:left="184" w:firstLine="458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</w:tbl>
    <w:p w14:paraId="2D955AB6" w14:textId="77777777" w:rsidR="00DD195A" w:rsidRDefault="00DD195A">
      <w:pPr>
        <w:pStyle w:val="TableParagraph"/>
        <w:sectPr w:rsidR="00DD195A">
          <w:pgSz w:w="11910" w:h="16840"/>
          <w:pgMar w:top="1900" w:right="992" w:bottom="280" w:left="1417" w:header="720" w:footer="720" w:gutter="0"/>
          <w:cols w:space="720"/>
        </w:sectPr>
      </w:pPr>
    </w:p>
    <w:p w14:paraId="55C5C1D8" w14:textId="77777777" w:rsidR="00DD195A" w:rsidRDefault="002C32EF">
      <w:pPr>
        <w:pStyle w:val="Heading1"/>
        <w:spacing w:before="61" w:line="381" w:lineRule="auto"/>
        <w:ind w:right="2056"/>
      </w:pPr>
      <w:r>
        <w:lastRenderedPageBreak/>
        <w:t>1.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coin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tossed</w:t>
      </w:r>
      <w:r>
        <w:rPr>
          <w:spacing w:val="-4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outcomes</w:t>
      </w:r>
      <w:r>
        <w:rPr>
          <w:spacing w:val="-6"/>
        </w:rPr>
        <w:t xml:space="preserve"> </w:t>
      </w:r>
      <w:r>
        <w:t>are: H H T H H H T H H T?</w:t>
      </w:r>
    </w:p>
    <w:p w14:paraId="1EAA717C" w14:textId="77777777" w:rsidR="00DD195A" w:rsidRDefault="002C32EF">
      <w:pPr>
        <w:pStyle w:val="BodyText"/>
        <w:spacing w:before="2" w:line="391" w:lineRule="auto"/>
        <w:ind w:left="23" w:right="5967" w:firstLine="297"/>
      </w:pPr>
      <w:r>
        <w:t>Given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outcomes: H H</w:t>
      </w:r>
      <w:r>
        <w:rPr>
          <w:spacing w:val="-3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H H H</w:t>
      </w:r>
      <w:r>
        <w:rPr>
          <w:spacing w:val="-1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H H</w:t>
      </w:r>
      <w:r>
        <w:rPr>
          <w:spacing w:val="-3"/>
        </w:rPr>
        <w:t xml:space="preserve"> </w:t>
      </w:r>
      <w:r>
        <w:t>T</w:t>
      </w:r>
    </w:p>
    <w:p w14:paraId="0BD058BF" w14:textId="77777777" w:rsidR="00DD195A" w:rsidRDefault="002C32EF">
      <w:pPr>
        <w:pStyle w:val="BodyText"/>
        <w:spacing w:line="341" w:lineRule="exact"/>
        <w:ind w:left="23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outcomes</w:t>
      </w:r>
    </w:p>
    <w:p w14:paraId="52E961CA" w14:textId="77777777" w:rsidR="00DD195A" w:rsidRDefault="002C32EF">
      <w:pPr>
        <w:pStyle w:val="ListParagraph"/>
        <w:numPr>
          <w:ilvl w:val="0"/>
          <w:numId w:val="2"/>
        </w:numPr>
        <w:tabs>
          <w:tab w:val="left" w:pos="743"/>
        </w:tabs>
        <w:spacing w:before="215"/>
        <w:ind w:left="743"/>
        <w:rPr>
          <w:sz w:val="30"/>
        </w:rPr>
      </w:pPr>
      <w:r>
        <w:rPr>
          <w:sz w:val="30"/>
        </w:rPr>
        <w:t>Total</w:t>
      </w:r>
      <w:r>
        <w:rPr>
          <w:spacing w:val="-8"/>
          <w:sz w:val="30"/>
        </w:rPr>
        <w:t xml:space="preserve"> </w:t>
      </w:r>
      <w:r>
        <w:rPr>
          <w:sz w:val="30"/>
        </w:rPr>
        <w:t>tosses</w:t>
      </w:r>
      <w:r>
        <w:rPr>
          <w:spacing w:val="-8"/>
          <w:sz w:val="30"/>
        </w:rPr>
        <w:t xml:space="preserve"> </w:t>
      </w:r>
      <w:r>
        <w:rPr>
          <w:sz w:val="30"/>
        </w:rPr>
        <w:t>n=10n</w:t>
      </w:r>
      <w:r>
        <w:rPr>
          <w:spacing w:val="-10"/>
          <w:sz w:val="30"/>
        </w:rPr>
        <w:t xml:space="preserve"> </w:t>
      </w:r>
      <w:r>
        <w:rPr>
          <w:sz w:val="30"/>
        </w:rPr>
        <w:t>=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10n=10</w:t>
      </w:r>
    </w:p>
    <w:p w14:paraId="5E596A62" w14:textId="77777777" w:rsidR="00DD195A" w:rsidRDefault="002C32EF">
      <w:pPr>
        <w:pStyle w:val="ListParagraph"/>
        <w:numPr>
          <w:ilvl w:val="0"/>
          <w:numId w:val="2"/>
        </w:numPr>
        <w:tabs>
          <w:tab w:val="left" w:pos="743"/>
        </w:tabs>
        <w:spacing w:before="215"/>
        <w:ind w:left="743"/>
        <w:rPr>
          <w:sz w:val="30"/>
        </w:rPr>
      </w:pPr>
      <w:r>
        <w:rPr>
          <w:sz w:val="30"/>
        </w:rPr>
        <w:t>Number</w:t>
      </w:r>
      <w:r>
        <w:rPr>
          <w:spacing w:val="-2"/>
          <w:sz w:val="30"/>
        </w:rPr>
        <w:t xml:space="preserve"> </w:t>
      </w:r>
      <w:r>
        <w:rPr>
          <w:sz w:val="30"/>
        </w:rPr>
        <w:t>of</w:t>
      </w:r>
      <w:r>
        <w:rPr>
          <w:spacing w:val="-1"/>
          <w:sz w:val="30"/>
        </w:rPr>
        <w:t xml:space="preserve"> </w:t>
      </w:r>
      <w:r>
        <w:rPr>
          <w:sz w:val="30"/>
        </w:rPr>
        <w:t>Heads</w:t>
      </w:r>
      <w:r>
        <w:rPr>
          <w:spacing w:val="-3"/>
          <w:sz w:val="30"/>
        </w:rPr>
        <w:t xml:space="preserve"> </w:t>
      </w:r>
      <w:r>
        <w:rPr>
          <w:sz w:val="30"/>
        </w:rPr>
        <w:t>H=7H</w:t>
      </w:r>
      <w:r>
        <w:rPr>
          <w:spacing w:val="-3"/>
          <w:sz w:val="30"/>
        </w:rPr>
        <w:t xml:space="preserve"> </w:t>
      </w:r>
      <w:r>
        <w:rPr>
          <w:sz w:val="30"/>
        </w:rPr>
        <w:t>=</w:t>
      </w:r>
      <w:r>
        <w:rPr>
          <w:spacing w:val="-3"/>
          <w:sz w:val="30"/>
        </w:rPr>
        <w:t xml:space="preserve"> </w:t>
      </w:r>
      <w:r>
        <w:rPr>
          <w:spacing w:val="-4"/>
          <w:sz w:val="30"/>
        </w:rPr>
        <w:t>7H=7</w:t>
      </w:r>
    </w:p>
    <w:p w14:paraId="27530FF0" w14:textId="77777777" w:rsidR="00DD195A" w:rsidRDefault="002C32EF">
      <w:pPr>
        <w:pStyle w:val="ListParagraph"/>
        <w:numPr>
          <w:ilvl w:val="0"/>
          <w:numId w:val="2"/>
        </w:numPr>
        <w:tabs>
          <w:tab w:val="left" w:pos="743"/>
        </w:tabs>
        <w:spacing w:line="388" w:lineRule="auto"/>
        <w:ind w:right="4510" w:firstLine="360"/>
        <w:rPr>
          <w:sz w:val="30"/>
        </w:rPr>
      </w:pPr>
      <w:r>
        <w:rPr>
          <w:sz w:val="30"/>
        </w:rPr>
        <w:t>Number</w:t>
      </w:r>
      <w:r>
        <w:rPr>
          <w:spacing w:val="-12"/>
          <w:sz w:val="30"/>
        </w:rPr>
        <w:t xml:space="preserve"> </w:t>
      </w:r>
      <w:r>
        <w:rPr>
          <w:sz w:val="30"/>
        </w:rPr>
        <w:t>of</w:t>
      </w:r>
      <w:r>
        <w:rPr>
          <w:spacing w:val="-17"/>
          <w:sz w:val="30"/>
        </w:rPr>
        <w:t xml:space="preserve"> </w:t>
      </w:r>
      <w:r>
        <w:rPr>
          <w:sz w:val="30"/>
        </w:rPr>
        <w:t>Tails</w:t>
      </w:r>
      <w:r>
        <w:rPr>
          <w:spacing w:val="-17"/>
          <w:sz w:val="30"/>
        </w:rPr>
        <w:t xml:space="preserve"> </w:t>
      </w:r>
      <w:r>
        <w:rPr>
          <w:sz w:val="30"/>
        </w:rPr>
        <w:t>T=3T</w:t>
      </w:r>
      <w:r>
        <w:rPr>
          <w:spacing w:val="-17"/>
          <w:sz w:val="30"/>
        </w:rPr>
        <w:t xml:space="preserve"> </w:t>
      </w:r>
      <w:r>
        <w:rPr>
          <w:sz w:val="30"/>
        </w:rPr>
        <w:t>=</w:t>
      </w:r>
      <w:r>
        <w:rPr>
          <w:spacing w:val="-14"/>
          <w:sz w:val="30"/>
        </w:rPr>
        <w:t xml:space="preserve"> </w:t>
      </w:r>
      <w:r>
        <w:rPr>
          <w:sz w:val="30"/>
        </w:rPr>
        <w:t>3T=3 Step 2: MLE formula</w:t>
      </w:r>
    </w:p>
    <w:p w14:paraId="389737F7" w14:textId="77777777" w:rsidR="00DD195A" w:rsidRDefault="002C32EF">
      <w:pPr>
        <w:pStyle w:val="BodyText"/>
        <w:spacing w:before="3" w:line="276" w:lineRule="auto"/>
        <w:ind w:left="23"/>
      </w:pP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coin,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Likelihood</w:t>
      </w:r>
      <w:r>
        <w:rPr>
          <w:spacing w:val="-3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Heads </w:t>
      </w:r>
      <w:r>
        <w:rPr>
          <w:spacing w:val="-4"/>
        </w:rPr>
        <w:t>is:</w:t>
      </w:r>
    </w:p>
    <w:p w14:paraId="1C4AC70A" w14:textId="77777777" w:rsidR="00DD195A" w:rsidRDefault="002C32EF">
      <w:pPr>
        <w:spacing w:before="164"/>
        <w:ind w:left="23"/>
        <w:rPr>
          <w:b/>
          <w:sz w:val="30"/>
        </w:rPr>
      </w:pPr>
      <w:r>
        <w:rPr>
          <w:b/>
          <w:sz w:val="30"/>
        </w:rPr>
        <w:t>p^=Number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Head\Total</w:t>
      </w:r>
      <w:r>
        <w:rPr>
          <w:b/>
          <w:spacing w:val="-16"/>
          <w:sz w:val="30"/>
        </w:rPr>
        <w:t xml:space="preserve"> </w:t>
      </w:r>
      <w:r>
        <w:rPr>
          <w:b/>
          <w:spacing w:val="-2"/>
          <w:sz w:val="30"/>
        </w:rPr>
        <w:t>Tosses</w:t>
      </w:r>
    </w:p>
    <w:p w14:paraId="7BC288F8" w14:textId="77777777" w:rsidR="00DD195A" w:rsidRDefault="002C32EF">
      <w:pPr>
        <w:pStyle w:val="BodyText"/>
        <w:spacing w:before="215"/>
        <w:ind w:left="23"/>
      </w:pPr>
      <w:r>
        <w:rPr>
          <w:spacing w:val="-2"/>
        </w:rPr>
        <w:t>p^=7\10=0.7</w:t>
      </w:r>
    </w:p>
    <w:p w14:paraId="710D9717" w14:textId="77777777" w:rsidR="00DD195A" w:rsidRDefault="00DD195A">
      <w:pPr>
        <w:pStyle w:val="BodyText"/>
      </w:pPr>
    </w:p>
    <w:p w14:paraId="316A3715" w14:textId="77777777" w:rsidR="00DD195A" w:rsidRDefault="00DD195A">
      <w:pPr>
        <w:pStyle w:val="BodyText"/>
        <w:spacing w:before="112"/>
      </w:pPr>
    </w:p>
    <w:p w14:paraId="52CFDF7E" w14:textId="77777777" w:rsidR="00DD195A" w:rsidRDefault="002C32EF">
      <w:pPr>
        <w:pStyle w:val="Heading1"/>
        <w:numPr>
          <w:ilvl w:val="0"/>
          <w:numId w:val="3"/>
        </w:numPr>
        <w:tabs>
          <w:tab w:val="left" w:pos="412"/>
        </w:tabs>
        <w:spacing w:line="276" w:lineRule="auto"/>
        <w:ind w:right="227" w:firstLine="72"/>
        <w:jc w:val="left"/>
      </w:pP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students,</w:t>
      </w:r>
      <w:r>
        <w:rPr>
          <w:spacing w:val="-6"/>
        </w:rPr>
        <w:t xml:space="preserve"> </w:t>
      </w:r>
      <w:r>
        <w:t>42</w:t>
      </w:r>
      <w:r>
        <w:rPr>
          <w:spacing w:val="-4"/>
        </w:rPr>
        <w:t xml:space="preserve"> </w:t>
      </w:r>
      <w:r>
        <w:t>passed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exam.</w:t>
      </w:r>
      <w:r>
        <w:rPr>
          <w:spacing w:val="-17"/>
        </w:rPr>
        <w:t xml:space="preserve"> </w:t>
      </w:r>
      <w:r>
        <w:t>Assuming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Bernoulli distribution, find the MLE of the probability that a student </w:t>
      </w:r>
      <w:r>
        <w:rPr>
          <w:spacing w:val="-2"/>
        </w:rPr>
        <w:t>passes.</w:t>
      </w:r>
    </w:p>
    <w:p w14:paraId="0BBDCDD4" w14:textId="77777777" w:rsidR="00DD195A" w:rsidRDefault="002C32EF">
      <w:pPr>
        <w:pStyle w:val="BodyText"/>
        <w:spacing w:before="168"/>
        <w:ind w:left="23"/>
      </w:pPr>
      <w:r>
        <w:rPr>
          <w:spacing w:val="-2"/>
        </w:rPr>
        <w:t>Given:</w:t>
      </w:r>
    </w:p>
    <w:p w14:paraId="0B8DE475" w14:textId="77777777" w:rsidR="00DD195A" w:rsidRDefault="002C32EF">
      <w:pPr>
        <w:pStyle w:val="ListParagraph"/>
        <w:numPr>
          <w:ilvl w:val="1"/>
          <w:numId w:val="3"/>
        </w:numPr>
        <w:tabs>
          <w:tab w:val="left" w:pos="743"/>
        </w:tabs>
        <w:ind w:left="743"/>
        <w:rPr>
          <w:sz w:val="30"/>
        </w:rPr>
      </w:pPr>
      <w:r>
        <w:rPr>
          <w:sz w:val="30"/>
        </w:rPr>
        <w:t>Total</w:t>
      </w:r>
      <w:r>
        <w:rPr>
          <w:spacing w:val="-10"/>
          <w:sz w:val="30"/>
        </w:rPr>
        <w:t xml:space="preserve"> </w:t>
      </w:r>
      <w:r>
        <w:rPr>
          <w:sz w:val="30"/>
        </w:rPr>
        <w:t>students</w:t>
      </w:r>
      <w:r>
        <w:rPr>
          <w:spacing w:val="-8"/>
          <w:sz w:val="30"/>
        </w:rPr>
        <w:t xml:space="preserve"> </w:t>
      </w:r>
      <w:r>
        <w:rPr>
          <w:sz w:val="30"/>
        </w:rPr>
        <w:t>=</w:t>
      </w:r>
      <w:r>
        <w:rPr>
          <w:spacing w:val="-11"/>
          <w:sz w:val="30"/>
        </w:rPr>
        <w:t xml:space="preserve"> </w:t>
      </w:r>
      <w:r>
        <w:rPr>
          <w:spacing w:val="-5"/>
          <w:sz w:val="30"/>
        </w:rPr>
        <w:t>50</w:t>
      </w:r>
    </w:p>
    <w:p w14:paraId="5D8216F2" w14:textId="77777777" w:rsidR="00DD195A" w:rsidRDefault="002C32EF">
      <w:pPr>
        <w:pStyle w:val="ListParagraph"/>
        <w:numPr>
          <w:ilvl w:val="1"/>
          <w:numId w:val="3"/>
        </w:numPr>
        <w:tabs>
          <w:tab w:val="left" w:pos="743"/>
        </w:tabs>
        <w:spacing w:before="218"/>
        <w:ind w:left="743"/>
        <w:rPr>
          <w:sz w:val="30"/>
        </w:rPr>
      </w:pPr>
      <w:r>
        <w:rPr>
          <w:sz w:val="30"/>
        </w:rPr>
        <w:t>Students</w:t>
      </w:r>
      <w:r>
        <w:rPr>
          <w:spacing w:val="-4"/>
          <w:sz w:val="30"/>
        </w:rPr>
        <w:t xml:space="preserve"> </w:t>
      </w:r>
      <w:r>
        <w:rPr>
          <w:sz w:val="30"/>
        </w:rPr>
        <w:t>who</w:t>
      </w:r>
      <w:r>
        <w:rPr>
          <w:spacing w:val="-2"/>
          <w:sz w:val="30"/>
        </w:rPr>
        <w:t xml:space="preserve"> </w:t>
      </w:r>
      <w:r>
        <w:rPr>
          <w:sz w:val="30"/>
        </w:rPr>
        <w:t>passed</w:t>
      </w:r>
      <w:r>
        <w:rPr>
          <w:spacing w:val="-2"/>
          <w:sz w:val="30"/>
        </w:rPr>
        <w:t xml:space="preserve"> </w:t>
      </w:r>
      <w:r>
        <w:rPr>
          <w:sz w:val="30"/>
        </w:rPr>
        <w:t>=</w:t>
      </w:r>
      <w:r>
        <w:rPr>
          <w:spacing w:val="-4"/>
          <w:sz w:val="30"/>
        </w:rPr>
        <w:t xml:space="preserve"> </w:t>
      </w:r>
      <w:r>
        <w:rPr>
          <w:spacing w:val="-5"/>
          <w:sz w:val="30"/>
        </w:rPr>
        <w:t>42</w:t>
      </w:r>
    </w:p>
    <w:p w14:paraId="62B735D4" w14:textId="77777777" w:rsidR="00DD195A" w:rsidRDefault="002C32EF">
      <w:pPr>
        <w:pStyle w:val="ListParagraph"/>
        <w:numPr>
          <w:ilvl w:val="1"/>
          <w:numId w:val="3"/>
        </w:numPr>
        <w:tabs>
          <w:tab w:val="left" w:pos="743"/>
        </w:tabs>
        <w:spacing w:line="388" w:lineRule="auto"/>
        <w:ind w:right="2285" w:firstLine="360"/>
        <w:rPr>
          <w:sz w:val="30"/>
        </w:rPr>
      </w:pPr>
      <w:r>
        <w:rPr>
          <w:sz w:val="30"/>
        </w:rPr>
        <w:t>Students</w:t>
      </w:r>
      <w:r>
        <w:rPr>
          <w:spacing w:val="-8"/>
          <w:sz w:val="30"/>
        </w:rPr>
        <w:t xml:space="preserve"> </w:t>
      </w:r>
      <w:r>
        <w:rPr>
          <w:sz w:val="30"/>
        </w:rPr>
        <w:t>who</w:t>
      </w:r>
      <w:r>
        <w:rPr>
          <w:spacing w:val="-7"/>
          <w:sz w:val="30"/>
        </w:rPr>
        <w:t xml:space="preserve"> </w:t>
      </w:r>
      <w:r>
        <w:rPr>
          <w:sz w:val="30"/>
        </w:rPr>
        <w:t>failed</w:t>
      </w:r>
      <w:r>
        <w:rPr>
          <w:spacing w:val="-9"/>
          <w:sz w:val="30"/>
        </w:rPr>
        <w:t xml:space="preserve"> </w:t>
      </w:r>
      <w:r>
        <w:rPr>
          <w:sz w:val="30"/>
        </w:rPr>
        <w:t>=</w:t>
      </w:r>
      <w:r>
        <w:rPr>
          <w:spacing w:val="-9"/>
          <w:sz w:val="30"/>
        </w:rPr>
        <w:t xml:space="preserve"> </w:t>
      </w:r>
      <w:r>
        <w:rPr>
          <w:sz w:val="30"/>
        </w:rPr>
        <w:t>50−42=850-42=850−42=8 MLE Formula</w:t>
      </w:r>
    </w:p>
    <w:p w14:paraId="2998DFC8" w14:textId="77777777" w:rsidR="00DD195A" w:rsidRDefault="002C32EF">
      <w:pPr>
        <w:pStyle w:val="BodyText"/>
        <w:spacing w:line="388" w:lineRule="auto"/>
        <w:ind w:left="23"/>
      </w:pP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Bernoulli</w:t>
      </w:r>
      <w:r>
        <w:rPr>
          <w:spacing w:val="-4"/>
        </w:rPr>
        <w:t xml:space="preserve"> </w:t>
      </w:r>
      <w:r>
        <w:t>distribution,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MLE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is: P^=Number of successes\Total Observations</w:t>
      </w:r>
    </w:p>
    <w:p w14:paraId="68CDC65C" w14:textId="77777777" w:rsidR="00DD195A" w:rsidRDefault="002C32EF">
      <w:pPr>
        <w:spacing w:before="1"/>
        <w:ind w:left="23"/>
        <w:rPr>
          <w:sz w:val="30"/>
        </w:rPr>
      </w:pPr>
      <w:r>
        <w:rPr>
          <w:sz w:val="30"/>
        </w:rPr>
        <w:t>Here,</w:t>
      </w:r>
      <w:r>
        <w:rPr>
          <w:spacing w:val="-3"/>
          <w:sz w:val="30"/>
        </w:rPr>
        <w:t xml:space="preserve"> </w:t>
      </w:r>
      <w:r>
        <w:rPr>
          <w:b/>
          <w:sz w:val="30"/>
        </w:rPr>
        <w:t>passing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=</w:t>
      </w:r>
      <w:r>
        <w:rPr>
          <w:b/>
          <w:spacing w:val="-2"/>
          <w:sz w:val="30"/>
        </w:rPr>
        <w:t xml:space="preserve"> success</w:t>
      </w:r>
      <w:r>
        <w:rPr>
          <w:spacing w:val="-2"/>
          <w:sz w:val="30"/>
        </w:rPr>
        <w:t>.</w:t>
      </w:r>
    </w:p>
    <w:p w14:paraId="393F94EF" w14:textId="77777777" w:rsidR="00DD195A" w:rsidRDefault="00DD195A">
      <w:pPr>
        <w:rPr>
          <w:sz w:val="30"/>
        </w:rPr>
        <w:sectPr w:rsidR="00DD195A">
          <w:pgSz w:w="11910" w:h="16840"/>
          <w:pgMar w:top="1840" w:right="1559" w:bottom="280" w:left="1417" w:header="720" w:footer="720" w:gutter="0"/>
          <w:cols w:space="720"/>
        </w:sectPr>
      </w:pPr>
    </w:p>
    <w:p w14:paraId="574162AC" w14:textId="77777777" w:rsidR="00DD195A" w:rsidRDefault="002C32EF">
      <w:pPr>
        <w:pStyle w:val="BodyText"/>
        <w:spacing w:before="62" w:line="388" w:lineRule="auto"/>
        <w:ind w:left="23" w:right="6822"/>
      </w:pPr>
      <w:r>
        <w:rPr>
          <w:spacing w:val="-2"/>
        </w:rPr>
        <w:lastRenderedPageBreak/>
        <w:t>P^=42/50 P^=0.84</w:t>
      </w:r>
    </w:p>
    <w:p w14:paraId="02735620" w14:textId="77777777" w:rsidR="00DD195A" w:rsidRDefault="002C32EF">
      <w:pPr>
        <w:pStyle w:val="Heading1"/>
        <w:numPr>
          <w:ilvl w:val="0"/>
          <w:numId w:val="3"/>
        </w:numPr>
        <w:tabs>
          <w:tab w:val="left" w:pos="323"/>
        </w:tabs>
        <w:spacing w:before="2" w:line="278" w:lineRule="auto"/>
        <w:ind w:right="173" w:firstLine="0"/>
        <w:jc w:val="left"/>
      </w:pPr>
      <w:r>
        <w:t>A</w:t>
      </w:r>
      <w:r>
        <w:rPr>
          <w:spacing w:val="-20"/>
        </w:rPr>
        <w:t xml:space="preserve"> </w:t>
      </w:r>
      <w:r>
        <w:t>factory</w:t>
      </w:r>
      <w:r>
        <w:rPr>
          <w:spacing w:val="-4"/>
        </w:rPr>
        <w:t xml:space="preserve"> </w:t>
      </w:r>
      <w:r>
        <w:t>produces</w:t>
      </w:r>
      <w:r>
        <w:rPr>
          <w:spacing w:val="-5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bulbs.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bulbs,</w:t>
      </w:r>
      <w:r>
        <w:rPr>
          <w:spacing w:val="-6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 xml:space="preserve">are defective. Find the MLE for the probability that a bulb is </w:t>
      </w:r>
      <w:r>
        <w:rPr>
          <w:spacing w:val="-2"/>
        </w:rPr>
        <w:t>defective.</w:t>
      </w:r>
    </w:p>
    <w:p w14:paraId="1DBBC3D9" w14:textId="77777777" w:rsidR="00DD195A" w:rsidRDefault="002C32EF">
      <w:pPr>
        <w:pStyle w:val="BodyText"/>
        <w:spacing w:before="159"/>
        <w:ind w:left="23"/>
      </w:pPr>
      <w:r>
        <w:rPr>
          <w:spacing w:val="-2"/>
        </w:rPr>
        <w:t>Given:</w:t>
      </w:r>
    </w:p>
    <w:p w14:paraId="4755147B" w14:textId="77777777" w:rsidR="00DD195A" w:rsidRDefault="002C32EF">
      <w:pPr>
        <w:pStyle w:val="ListParagraph"/>
        <w:numPr>
          <w:ilvl w:val="1"/>
          <w:numId w:val="3"/>
        </w:numPr>
        <w:tabs>
          <w:tab w:val="left" w:pos="743"/>
        </w:tabs>
        <w:ind w:left="743"/>
        <w:rPr>
          <w:sz w:val="30"/>
        </w:rPr>
      </w:pPr>
      <w:r>
        <w:rPr>
          <w:sz w:val="30"/>
        </w:rPr>
        <w:t>Total</w:t>
      </w:r>
      <w:r>
        <w:rPr>
          <w:spacing w:val="-9"/>
          <w:sz w:val="30"/>
        </w:rPr>
        <w:t xml:space="preserve"> </w:t>
      </w:r>
      <w:r>
        <w:rPr>
          <w:sz w:val="30"/>
        </w:rPr>
        <w:t>bulbs</w:t>
      </w:r>
      <w:r>
        <w:rPr>
          <w:spacing w:val="-9"/>
          <w:sz w:val="30"/>
        </w:rPr>
        <w:t xml:space="preserve"> </w:t>
      </w:r>
      <w:r>
        <w:rPr>
          <w:sz w:val="30"/>
        </w:rPr>
        <w:t>=</w:t>
      </w:r>
      <w:r>
        <w:rPr>
          <w:spacing w:val="-10"/>
          <w:sz w:val="30"/>
        </w:rPr>
        <w:t xml:space="preserve"> </w:t>
      </w:r>
      <w:r>
        <w:rPr>
          <w:spacing w:val="-5"/>
          <w:sz w:val="30"/>
        </w:rPr>
        <w:t>100</w:t>
      </w:r>
    </w:p>
    <w:p w14:paraId="25FF8974" w14:textId="77777777" w:rsidR="00DD195A" w:rsidRDefault="002C32EF">
      <w:pPr>
        <w:pStyle w:val="ListParagraph"/>
        <w:numPr>
          <w:ilvl w:val="1"/>
          <w:numId w:val="3"/>
        </w:numPr>
        <w:tabs>
          <w:tab w:val="left" w:pos="743"/>
        </w:tabs>
        <w:spacing w:before="215"/>
        <w:ind w:left="743"/>
        <w:rPr>
          <w:sz w:val="30"/>
        </w:rPr>
      </w:pPr>
      <w:r>
        <w:rPr>
          <w:sz w:val="30"/>
        </w:rPr>
        <w:t>Defective</w:t>
      </w:r>
      <w:r>
        <w:rPr>
          <w:spacing w:val="-5"/>
          <w:sz w:val="30"/>
        </w:rPr>
        <w:t xml:space="preserve"> </w:t>
      </w:r>
      <w:r>
        <w:rPr>
          <w:sz w:val="30"/>
        </w:rPr>
        <w:t>bulbs</w:t>
      </w:r>
      <w:r>
        <w:rPr>
          <w:spacing w:val="-2"/>
          <w:sz w:val="30"/>
        </w:rPr>
        <w:t xml:space="preserve"> </w:t>
      </w:r>
      <w:r>
        <w:rPr>
          <w:sz w:val="30"/>
        </w:rPr>
        <w:t>=</w:t>
      </w:r>
      <w:r>
        <w:rPr>
          <w:spacing w:val="-1"/>
          <w:sz w:val="30"/>
        </w:rPr>
        <w:t xml:space="preserve"> </w:t>
      </w:r>
      <w:r>
        <w:rPr>
          <w:spacing w:val="-10"/>
          <w:sz w:val="30"/>
        </w:rPr>
        <w:t>8</w:t>
      </w:r>
    </w:p>
    <w:p w14:paraId="5748E7A7" w14:textId="77777777" w:rsidR="00DD195A" w:rsidRDefault="002C32EF">
      <w:pPr>
        <w:pStyle w:val="ListParagraph"/>
        <w:numPr>
          <w:ilvl w:val="1"/>
          <w:numId w:val="3"/>
        </w:numPr>
        <w:tabs>
          <w:tab w:val="left" w:pos="743"/>
        </w:tabs>
        <w:spacing w:line="388" w:lineRule="auto"/>
        <w:ind w:right="5128" w:firstLine="360"/>
        <w:rPr>
          <w:sz w:val="30"/>
        </w:rPr>
      </w:pPr>
      <w:r>
        <w:rPr>
          <w:sz w:val="30"/>
        </w:rPr>
        <w:t>Non-defective</w:t>
      </w:r>
      <w:r>
        <w:rPr>
          <w:spacing w:val="-13"/>
          <w:sz w:val="30"/>
        </w:rPr>
        <w:t xml:space="preserve"> </w:t>
      </w:r>
      <w:r>
        <w:rPr>
          <w:sz w:val="30"/>
        </w:rPr>
        <w:t>bulbs</w:t>
      </w:r>
      <w:r>
        <w:rPr>
          <w:spacing w:val="-13"/>
          <w:sz w:val="30"/>
        </w:rPr>
        <w:t xml:space="preserve"> </w:t>
      </w:r>
      <w:r>
        <w:rPr>
          <w:sz w:val="30"/>
        </w:rPr>
        <w:t>=</w:t>
      </w:r>
      <w:r>
        <w:rPr>
          <w:spacing w:val="-13"/>
          <w:sz w:val="30"/>
        </w:rPr>
        <w:t xml:space="preserve"> </w:t>
      </w:r>
      <w:r>
        <w:rPr>
          <w:sz w:val="30"/>
        </w:rPr>
        <w:t>92 MLE Formula</w:t>
      </w:r>
    </w:p>
    <w:p w14:paraId="22EBDA92" w14:textId="77777777" w:rsidR="00DD195A" w:rsidRDefault="002C32EF">
      <w:pPr>
        <w:pStyle w:val="BodyText"/>
        <w:spacing w:before="3"/>
        <w:ind w:left="23"/>
      </w:pP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Bernoulli</w:t>
      </w:r>
      <w:r>
        <w:rPr>
          <w:spacing w:val="-1"/>
        </w:rPr>
        <w:t xml:space="preserve"> </w:t>
      </w:r>
      <w:r>
        <w:rPr>
          <w:spacing w:val="-2"/>
        </w:rPr>
        <w:t>distribution:</w:t>
      </w:r>
    </w:p>
    <w:p w14:paraId="4D2CD1E7" w14:textId="77777777" w:rsidR="00DD195A" w:rsidRDefault="002C32EF">
      <w:pPr>
        <w:spacing w:before="214"/>
        <w:ind w:left="23"/>
        <w:rPr>
          <w:b/>
          <w:sz w:val="30"/>
        </w:rPr>
      </w:pPr>
      <w:r>
        <w:rPr>
          <w:b/>
          <w:sz w:val="30"/>
        </w:rPr>
        <w:t>p^=Number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defective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bulbs\Total</w:t>
      </w:r>
      <w:r>
        <w:rPr>
          <w:b/>
          <w:spacing w:val="-13"/>
          <w:sz w:val="30"/>
        </w:rPr>
        <w:t xml:space="preserve"> </w:t>
      </w:r>
      <w:r>
        <w:rPr>
          <w:b/>
          <w:spacing w:val="-2"/>
          <w:sz w:val="30"/>
        </w:rPr>
        <w:t>bulbs</w:t>
      </w:r>
    </w:p>
    <w:p w14:paraId="4B7D73F8" w14:textId="77777777" w:rsidR="00DD195A" w:rsidRDefault="002C32EF">
      <w:pPr>
        <w:pStyle w:val="BodyText"/>
        <w:spacing w:before="214"/>
        <w:ind w:left="23"/>
      </w:pPr>
      <w:r>
        <w:t>Substitute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values:</w:t>
      </w:r>
    </w:p>
    <w:p w14:paraId="26D6BDE6" w14:textId="77777777" w:rsidR="00DD195A" w:rsidRDefault="002C32EF">
      <w:pPr>
        <w:pStyle w:val="BodyText"/>
        <w:spacing w:before="215" w:line="388" w:lineRule="auto"/>
        <w:ind w:left="1972" w:right="4883"/>
      </w:pPr>
      <w:r>
        <w:rPr>
          <w:spacing w:val="-2"/>
        </w:rPr>
        <w:t>p^=8/100 p^=0.08</w:t>
      </w:r>
    </w:p>
    <w:p w14:paraId="173FDB00" w14:textId="77777777" w:rsidR="00DD195A" w:rsidRDefault="002C32EF">
      <w:pPr>
        <w:pStyle w:val="Heading1"/>
        <w:numPr>
          <w:ilvl w:val="0"/>
          <w:numId w:val="3"/>
        </w:numPr>
        <w:tabs>
          <w:tab w:val="left" w:pos="323"/>
        </w:tabs>
        <w:spacing w:line="384" w:lineRule="auto"/>
        <w:ind w:firstLine="0"/>
        <w:jc w:val="left"/>
      </w:pPr>
      <w:r>
        <w:t>A</w:t>
      </w:r>
      <w:r>
        <w:rPr>
          <w:spacing w:val="-20"/>
        </w:rPr>
        <w:t xml:space="preserve"> </w:t>
      </w:r>
      <w:r>
        <w:t>biased</w:t>
      </w:r>
      <w:r>
        <w:rPr>
          <w:spacing w:val="-5"/>
        </w:rPr>
        <w:t xml:space="preserve"> </w:t>
      </w:r>
      <w:r>
        <w:t>die</w:t>
      </w:r>
      <w:r>
        <w:rPr>
          <w:spacing w:val="-6"/>
        </w:rPr>
        <w:t xml:space="preserve"> </w:t>
      </w:r>
      <w:r>
        <w:t>is rolled</w:t>
      </w:r>
      <w:r>
        <w:rPr>
          <w:spacing w:val="-5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t>times.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times. Estimate the probability of rolling a 6 using MLE.</w:t>
      </w:r>
    </w:p>
    <w:p w14:paraId="07C15C8E" w14:textId="77777777" w:rsidR="00DD195A" w:rsidRDefault="002C32EF">
      <w:pPr>
        <w:pStyle w:val="BodyText"/>
        <w:spacing w:line="343" w:lineRule="exact"/>
        <w:ind w:left="23"/>
      </w:pPr>
      <w:r>
        <w:rPr>
          <w:spacing w:val="-2"/>
        </w:rPr>
        <w:t>Given:</w:t>
      </w:r>
    </w:p>
    <w:p w14:paraId="200866FD" w14:textId="77777777" w:rsidR="00DD195A" w:rsidRDefault="002C32EF">
      <w:pPr>
        <w:pStyle w:val="ListParagraph"/>
        <w:numPr>
          <w:ilvl w:val="1"/>
          <w:numId w:val="3"/>
        </w:numPr>
        <w:tabs>
          <w:tab w:val="left" w:pos="743"/>
        </w:tabs>
        <w:spacing w:before="213"/>
        <w:ind w:left="743"/>
        <w:rPr>
          <w:sz w:val="30"/>
        </w:rPr>
      </w:pPr>
      <w:r>
        <w:rPr>
          <w:sz w:val="30"/>
        </w:rPr>
        <w:t>Total</w:t>
      </w:r>
      <w:r>
        <w:rPr>
          <w:spacing w:val="-7"/>
          <w:sz w:val="30"/>
        </w:rPr>
        <w:t xml:space="preserve"> </w:t>
      </w:r>
      <w:r>
        <w:rPr>
          <w:sz w:val="30"/>
        </w:rPr>
        <w:t>die</w:t>
      </w:r>
      <w:r>
        <w:rPr>
          <w:spacing w:val="-7"/>
          <w:sz w:val="30"/>
        </w:rPr>
        <w:t xml:space="preserve"> </w:t>
      </w:r>
      <w:r>
        <w:rPr>
          <w:sz w:val="30"/>
        </w:rPr>
        <w:t>rolls</w:t>
      </w:r>
      <w:r>
        <w:rPr>
          <w:spacing w:val="-7"/>
          <w:sz w:val="30"/>
        </w:rPr>
        <w:t xml:space="preserve"> </w:t>
      </w:r>
      <w:r>
        <w:rPr>
          <w:sz w:val="30"/>
        </w:rPr>
        <w:t>=</w:t>
      </w:r>
      <w:r>
        <w:rPr>
          <w:spacing w:val="-7"/>
          <w:sz w:val="30"/>
        </w:rPr>
        <w:t xml:space="preserve"> </w:t>
      </w:r>
      <w:r>
        <w:rPr>
          <w:spacing w:val="-5"/>
          <w:sz w:val="30"/>
        </w:rPr>
        <w:t>60</w:t>
      </w:r>
    </w:p>
    <w:p w14:paraId="7D63C29C" w14:textId="77777777" w:rsidR="00DD195A" w:rsidRDefault="002C32EF">
      <w:pPr>
        <w:pStyle w:val="ListParagraph"/>
        <w:numPr>
          <w:ilvl w:val="1"/>
          <w:numId w:val="3"/>
        </w:numPr>
        <w:tabs>
          <w:tab w:val="left" w:pos="743"/>
        </w:tabs>
        <w:spacing w:line="388" w:lineRule="auto"/>
        <w:ind w:right="4320" w:firstLine="360"/>
        <w:rPr>
          <w:sz w:val="30"/>
        </w:rPr>
      </w:pPr>
      <w:r>
        <w:rPr>
          <w:sz w:val="30"/>
        </w:rPr>
        <w:t>Number</w:t>
      </w:r>
      <w:r>
        <w:rPr>
          <w:spacing w:val="-6"/>
          <w:sz w:val="30"/>
        </w:rPr>
        <w:t xml:space="preserve"> </w:t>
      </w:r>
      <w:r>
        <w:rPr>
          <w:sz w:val="30"/>
        </w:rPr>
        <w:t>of</w:t>
      </w:r>
      <w:r>
        <w:rPr>
          <w:spacing w:val="-6"/>
          <w:sz w:val="30"/>
        </w:rPr>
        <w:t xml:space="preserve"> </w:t>
      </w:r>
      <w:r>
        <w:rPr>
          <w:sz w:val="30"/>
        </w:rPr>
        <w:t>times</w:t>
      </w:r>
      <w:r>
        <w:rPr>
          <w:spacing w:val="-7"/>
          <w:sz w:val="30"/>
        </w:rPr>
        <w:t xml:space="preserve"> </w:t>
      </w:r>
      <w:r>
        <w:rPr>
          <w:sz w:val="30"/>
        </w:rPr>
        <w:t>6</w:t>
      </w:r>
      <w:r>
        <w:rPr>
          <w:spacing w:val="-8"/>
          <w:sz w:val="30"/>
        </w:rPr>
        <w:t xml:space="preserve"> </w:t>
      </w:r>
      <w:r>
        <w:rPr>
          <w:sz w:val="30"/>
        </w:rPr>
        <w:t>appears</w:t>
      </w:r>
      <w:r>
        <w:rPr>
          <w:spacing w:val="-5"/>
          <w:sz w:val="30"/>
        </w:rPr>
        <w:t xml:space="preserve"> </w:t>
      </w:r>
      <w:r>
        <w:rPr>
          <w:sz w:val="30"/>
        </w:rPr>
        <w:t>=</w:t>
      </w:r>
      <w:r>
        <w:rPr>
          <w:spacing w:val="-8"/>
          <w:sz w:val="30"/>
        </w:rPr>
        <w:t xml:space="preserve"> </w:t>
      </w:r>
      <w:r>
        <w:rPr>
          <w:sz w:val="30"/>
        </w:rPr>
        <w:t>18 MLE Formula</w:t>
      </w:r>
    </w:p>
    <w:p w14:paraId="772DDE8B" w14:textId="77777777" w:rsidR="00DD195A" w:rsidRDefault="002C32EF">
      <w:pPr>
        <w:spacing w:before="4" w:line="388" w:lineRule="auto"/>
        <w:ind w:left="23" w:right="3619"/>
        <w:rPr>
          <w:sz w:val="30"/>
        </w:rPr>
      </w:pPr>
      <w:r>
        <w:rPr>
          <w:b/>
          <w:sz w:val="30"/>
        </w:rPr>
        <w:t xml:space="preserve">p^=Number of successes\Total trials </w:t>
      </w:r>
      <w:r>
        <w:rPr>
          <w:sz w:val="30"/>
        </w:rPr>
        <w:t>Here,</w:t>
      </w:r>
      <w:r>
        <w:rPr>
          <w:spacing w:val="-7"/>
          <w:sz w:val="30"/>
        </w:rPr>
        <w:t xml:space="preserve"> </w:t>
      </w:r>
      <w:r>
        <w:rPr>
          <w:sz w:val="30"/>
        </w:rPr>
        <w:t>rolling</w:t>
      </w:r>
      <w:r>
        <w:rPr>
          <w:spacing w:val="-5"/>
          <w:sz w:val="30"/>
        </w:rPr>
        <w:t xml:space="preserve"> </w:t>
      </w:r>
      <w:r>
        <w:rPr>
          <w:sz w:val="30"/>
        </w:rPr>
        <w:t>a</w:t>
      </w:r>
      <w:r>
        <w:rPr>
          <w:spacing w:val="-7"/>
          <w:sz w:val="30"/>
        </w:rPr>
        <w:t xml:space="preserve"> </w:t>
      </w:r>
      <w:r>
        <w:rPr>
          <w:sz w:val="30"/>
        </w:rPr>
        <w:t>6</w:t>
      </w:r>
      <w:r>
        <w:rPr>
          <w:spacing w:val="-5"/>
          <w:sz w:val="30"/>
        </w:rPr>
        <w:t xml:space="preserve"> </w:t>
      </w:r>
      <w:r>
        <w:rPr>
          <w:sz w:val="30"/>
        </w:rPr>
        <w:t>is</w:t>
      </w:r>
      <w:r>
        <w:rPr>
          <w:spacing w:val="-4"/>
          <w:sz w:val="30"/>
        </w:rPr>
        <w:t xml:space="preserve"> </w:t>
      </w:r>
      <w:r>
        <w:rPr>
          <w:sz w:val="30"/>
        </w:rPr>
        <w:t>considered</w:t>
      </w:r>
      <w:r>
        <w:rPr>
          <w:spacing w:val="-5"/>
          <w:sz w:val="30"/>
        </w:rPr>
        <w:t xml:space="preserve"> </w:t>
      </w:r>
      <w:r>
        <w:rPr>
          <w:sz w:val="30"/>
        </w:rPr>
        <w:t>a</w:t>
      </w:r>
      <w:r>
        <w:rPr>
          <w:spacing w:val="-7"/>
          <w:sz w:val="30"/>
        </w:rPr>
        <w:t xml:space="preserve"> </w:t>
      </w:r>
      <w:r>
        <w:rPr>
          <w:sz w:val="30"/>
        </w:rPr>
        <w:t xml:space="preserve">success. </w:t>
      </w:r>
      <w:r>
        <w:rPr>
          <w:spacing w:val="-2"/>
          <w:sz w:val="30"/>
        </w:rPr>
        <w:t>p^=18\60</w:t>
      </w:r>
    </w:p>
    <w:p w14:paraId="35BF6EB6" w14:textId="77777777" w:rsidR="00DD195A" w:rsidRDefault="002C32EF">
      <w:pPr>
        <w:pStyle w:val="BodyText"/>
        <w:spacing w:before="1"/>
        <w:ind w:left="23"/>
      </w:pPr>
      <w:r>
        <w:rPr>
          <w:spacing w:val="-2"/>
        </w:rPr>
        <w:t>p^=0.3</w:t>
      </w:r>
    </w:p>
    <w:p w14:paraId="0C070B78" w14:textId="77777777" w:rsidR="00DD195A" w:rsidRDefault="00DD195A">
      <w:pPr>
        <w:pStyle w:val="BodyText"/>
        <w:sectPr w:rsidR="00DD195A">
          <w:pgSz w:w="11910" w:h="16840"/>
          <w:pgMar w:top="1360" w:right="1559" w:bottom="280" w:left="1417" w:header="720" w:footer="720" w:gutter="0"/>
          <w:cols w:space="720"/>
        </w:sectPr>
      </w:pPr>
    </w:p>
    <w:p w14:paraId="054FBBC9" w14:textId="77777777" w:rsidR="00DD195A" w:rsidRDefault="002C32EF">
      <w:pPr>
        <w:pStyle w:val="ListParagraph"/>
        <w:numPr>
          <w:ilvl w:val="0"/>
          <w:numId w:val="3"/>
        </w:numPr>
        <w:tabs>
          <w:tab w:val="left" w:pos="321"/>
        </w:tabs>
        <w:spacing w:before="62"/>
        <w:ind w:left="321" w:hanging="298"/>
        <w:jc w:val="left"/>
        <w:rPr>
          <w:b/>
          <w:sz w:val="30"/>
        </w:rPr>
      </w:pPr>
      <w:r>
        <w:rPr>
          <w:b/>
          <w:spacing w:val="-2"/>
          <w:sz w:val="30"/>
        </w:rPr>
        <w:lastRenderedPageBreak/>
        <w:t>Given:</w:t>
      </w:r>
    </w:p>
    <w:p w14:paraId="5EE3C28B" w14:textId="77777777" w:rsidR="00DD195A" w:rsidRDefault="002C32EF">
      <w:pPr>
        <w:spacing w:before="215" w:line="388" w:lineRule="auto"/>
        <w:ind w:left="23" w:right="6384"/>
        <w:rPr>
          <w:b/>
          <w:sz w:val="30"/>
        </w:rPr>
      </w:pPr>
      <w:r>
        <w:rPr>
          <w:b/>
          <w:sz w:val="30"/>
        </w:rPr>
        <w:t>Input (x) = 4 Weight (w) = 2 Actual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Output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=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 xml:space="preserve">10 </w:t>
      </w:r>
      <w:r>
        <w:rPr>
          <w:b/>
          <w:spacing w:val="-2"/>
          <w:sz w:val="30"/>
        </w:rPr>
        <w:t>Prediction:</w:t>
      </w:r>
    </w:p>
    <w:p w14:paraId="62AB34FF" w14:textId="77777777" w:rsidR="00DD195A" w:rsidRDefault="002C32EF">
      <w:pPr>
        <w:spacing w:before="3"/>
        <w:ind w:left="23"/>
        <w:rPr>
          <w:b/>
          <w:sz w:val="30"/>
        </w:rPr>
      </w:pPr>
      <w:r>
        <w:rPr>
          <w:b/>
          <w:sz w:val="30"/>
        </w:rPr>
        <w:t>y =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w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×</w:t>
      </w:r>
      <w:r>
        <w:rPr>
          <w:b/>
          <w:spacing w:val="-2"/>
          <w:sz w:val="30"/>
        </w:rPr>
        <w:t xml:space="preserve"> </w:t>
      </w:r>
      <w:r>
        <w:rPr>
          <w:b/>
          <w:spacing w:val="-10"/>
          <w:sz w:val="30"/>
        </w:rPr>
        <w:t>x</w:t>
      </w:r>
    </w:p>
    <w:p w14:paraId="5D1D070E" w14:textId="77777777" w:rsidR="00DD195A" w:rsidRDefault="002C32EF">
      <w:pPr>
        <w:pStyle w:val="ListParagraph"/>
        <w:numPr>
          <w:ilvl w:val="0"/>
          <w:numId w:val="4"/>
        </w:numPr>
        <w:tabs>
          <w:tab w:val="left" w:pos="321"/>
        </w:tabs>
        <w:spacing w:before="215"/>
        <w:ind w:left="321" w:hanging="298"/>
        <w:rPr>
          <w:b/>
          <w:sz w:val="30"/>
        </w:rPr>
      </w:pPr>
      <w:r>
        <w:rPr>
          <w:b/>
          <w:sz w:val="30"/>
        </w:rPr>
        <w:t>Find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predicted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output.</w:t>
      </w:r>
    </w:p>
    <w:p w14:paraId="3DA49DEB" w14:textId="77777777" w:rsidR="00DD195A" w:rsidRDefault="002C32EF">
      <w:pPr>
        <w:pStyle w:val="ListParagraph"/>
        <w:numPr>
          <w:ilvl w:val="0"/>
          <w:numId w:val="4"/>
        </w:numPr>
        <w:tabs>
          <w:tab w:val="left" w:pos="321"/>
        </w:tabs>
        <w:ind w:left="321" w:hanging="298"/>
        <w:rPr>
          <w:b/>
          <w:sz w:val="30"/>
        </w:rPr>
      </w:pPr>
      <w:r>
        <w:rPr>
          <w:b/>
          <w:sz w:val="30"/>
        </w:rPr>
        <w:t>Calculate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error.</w:t>
      </w:r>
    </w:p>
    <w:p w14:paraId="6F4B278B" w14:textId="77777777" w:rsidR="00DD195A" w:rsidRDefault="002C32EF">
      <w:pPr>
        <w:pStyle w:val="ListParagraph"/>
        <w:numPr>
          <w:ilvl w:val="0"/>
          <w:numId w:val="4"/>
        </w:numPr>
        <w:tabs>
          <w:tab w:val="left" w:pos="321"/>
        </w:tabs>
        <w:spacing w:before="215" w:line="278" w:lineRule="auto"/>
        <w:ind w:left="23" w:right="825" w:firstLine="0"/>
        <w:rPr>
          <w:b/>
          <w:sz w:val="30"/>
        </w:rPr>
      </w:pPr>
      <w:r>
        <w:rPr>
          <w:b/>
          <w:sz w:val="30"/>
        </w:rPr>
        <w:t>If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gradient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is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4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learning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rate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0.01,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find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 xml:space="preserve">updated </w:t>
      </w:r>
      <w:r>
        <w:rPr>
          <w:b/>
          <w:spacing w:val="-2"/>
          <w:sz w:val="30"/>
        </w:rPr>
        <w:t>weight.</w:t>
      </w:r>
    </w:p>
    <w:p w14:paraId="31390445" w14:textId="77777777" w:rsidR="00DD195A" w:rsidRDefault="00DD195A">
      <w:pPr>
        <w:pStyle w:val="BodyText"/>
        <w:rPr>
          <w:b/>
        </w:rPr>
      </w:pPr>
    </w:p>
    <w:p w14:paraId="73659FCF" w14:textId="77777777" w:rsidR="00DD195A" w:rsidRDefault="00DD195A">
      <w:pPr>
        <w:pStyle w:val="BodyText"/>
        <w:spacing w:before="28"/>
        <w:rPr>
          <w:b/>
        </w:rPr>
      </w:pPr>
    </w:p>
    <w:p w14:paraId="1CB0B2C0" w14:textId="77777777" w:rsidR="00DD195A" w:rsidRDefault="002C32EF">
      <w:pPr>
        <w:pStyle w:val="BodyText"/>
        <w:spacing w:before="1"/>
        <w:ind w:left="23"/>
      </w:pPr>
      <w:r>
        <w:rPr>
          <w:spacing w:val="-2"/>
        </w:rPr>
        <w:t>Given:</w:t>
      </w:r>
    </w:p>
    <w:p w14:paraId="41C62E9D" w14:textId="77777777" w:rsidR="00DD195A" w:rsidRDefault="002C32EF">
      <w:pPr>
        <w:pStyle w:val="ListParagraph"/>
        <w:numPr>
          <w:ilvl w:val="1"/>
          <w:numId w:val="4"/>
        </w:numPr>
        <w:tabs>
          <w:tab w:val="left" w:pos="743"/>
        </w:tabs>
        <w:rPr>
          <w:sz w:val="30"/>
        </w:rPr>
      </w:pPr>
      <w:r>
        <w:rPr>
          <w:sz w:val="30"/>
        </w:rPr>
        <w:t>Input</w:t>
      </w:r>
      <w:r>
        <w:rPr>
          <w:spacing w:val="-4"/>
          <w:sz w:val="30"/>
        </w:rPr>
        <w:t xml:space="preserve"> </w:t>
      </w:r>
      <w:r>
        <w:rPr>
          <w:sz w:val="30"/>
        </w:rPr>
        <w:t>x=4x</w:t>
      </w:r>
      <w:r>
        <w:rPr>
          <w:spacing w:val="-2"/>
          <w:sz w:val="30"/>
        </w:rPr>
        <w:t xml:space="preserve"> </w:t>
      </w:r>
      <w:r>
        <w:rPr>
          <w:sz w:val="30"/>
        </w:rPr>
        <w:t>=</w:t>
      </w:r>
      <w:r>
        <w:rPr>
          <w:spacing w:val="-3"/>
          <w:sz w:val="30"/>
        </w:rPr>
        <w:t xml:space="preserve"> </w:t>
      </w:r>
      <w:r>
        <w:rPr>
          <w:spacing w:val="-4"/>
          <w:sz w:val="30"/>
        </w:rPr>
        <w:t>4x=4</w:t>
      </w:r>
    </w:p>
    <w:p w14:paraId="6AF72615" w14:textId="77777777" w:rsidR="00DD195A" w:rsidRDefault="002C32EF">
      <w:pPr>
        <w:pStyle w:val="ListParagraph"/>
        <w:numPr>
          <w:ilvl w:val="1"/>
          <w:numId w:val="4"/>
        </w:numPr>
        <w:tabs>
          <w:tab w:val="left" w:pos="743"/>
        </w:tabs>
        <w:spacing w:before="215"/>
        <w:rPr>
          <w:sz w:val="30"/>
        </w:rPr>
      </w:pPr>
      <w:r>
        <w:rPr>
          <w:sz w:val="30"/>
        </w:rPr>
        <w:t>Weight</w:t>
      </w:r>
      <w:r>
        <w:rPr>
          <w:spacing w:val="-10"/>
          <w:sz w:val="30"/>
        </w:rPr>
        <w:t xml:space="preserve"> </w:t>
      </w:r>
      <w:r>
        <w:rPr>
          <w:sz w:val="30"/>
        </w:rPr>
        <w:t>w=2w</w:t>
      </w:r>
      <w:r>
        <w:rPr>
          <w:spacing w:val="-11"/>
          <w:sz w:val="30"/>
        </w:rPr>
        <w:t xml:space="preserve"> </w:t>
      </w:r>
      <w:r>
        <w:rPr>
          <w:sz w:val="30"/>
        </w:rPr>
        <w:t>=</w:t>
      </w:r>
      <w:r>
        <w:rPr>
          <w:spacing w:val="-10"/>
          <w:sz w:val="30"/>
        </w:rPr>
        <w:t xml:space="preserve"> </w:t>
      </w:r>
      <w:r>
        <w:rPr>
          <w:spacing w:val="-4"/>
          <w:sz w:val="30"/>
        </w:rPr>
        <w:t>2w=2</w:t>
      </w:r>
    </w:p>
    <w:p w14:paraId="267CE6CC" w14:textId="77777777" w:rsidR="00DD195A" w:rsidRDefault="002C32EF">
      <w:pPr>
        <w:pStyle w:val="ListParagraph"/>
        <w:numPr>
          <w:ilvl w:val="1"/>
          <w:numId w:val="4"/>
        </w:numPr>
        <w:tabs>
          <w:tab w:val="left" w:pos="743"/>
        </w:tabs>
        <w:spacing w:before="216"/>
        <w:rPr>
          <w:sz w:val="30"/>
        </w:rPr>
      </w:pPr>
      <w:r>
        <w:rPr>
          <w:sz w:val="30"/>
        </w:rPr>
        <w:t>Actual</w:t>
      </w:r>
      <w:r>
        <w:rPr>
          <w:spacing w:val="-2"/>
          <w:sz w:val="30"/>
        </w:rPr>
        <w:t xml:space="preserve"> </w:t>
      </w:r>
      <w:r>
        <w:rPr>
          <w:sz w:val="30"/>
        </w:rPr>
        <w:t>output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=10=10=10</w:t>
      </w:r>
    </w:p>
    <w:p w14:paraId="20AEDAA1" w14:textId="77777777" w:rsidR="00DD195A" w:rsidRDefault="002C32EF">
      <w:pPr>
        <w:pStyle w:val="ListParagraph"/>
        <w:numPr>
          <w:ilvl w:val="1"/>
          <w:numId w:val="4"/>
        </w:numPr>
        <w:tabs>
          <w:tab w:val="left" w:pos="743"/>
        </w:tabs>
        <w:rPr>
          <w:sz w:val="30"/>
        </w:rPr>
      </w:pPr>
      <w:r>
        <w:rPr>
          <w:sz w:val="30"/>
        </w:rPr>
        <w:t>Gradient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=4=4=4</w:t>
      </w:r>
    </w:p>
    <w:p w14:paraId="6F062701" w14:textId="77777777" w:rsidR="00DD195A" w:rsidRDefault="002C32EF">
      <w:pPr>
        <w:pStyle w:val="ListParagraph"/>
        <w:numPr>
          <w:ilvl w:val="1"/>
          <w:numId w:val="4"/>
        </w:numPr>
        <w:tabs>
          <w:tab w:val="left" w:pos="743"/>
        </w:tabs>
        <w:spacing w:before="215"/>
        <w:rPr>
          <w:sz w:val="30"/>
        </w:rPr>
      </w:pPr>
      <w:r>
        <w:rPr>
          <w:sz w:val="30"/>
        </w:rPr>
        <w:t>Learning</w:t>
      </w:r>
      <w:r>
        <w:rPr>
          <w:spacing w:val="-3"/>
          <w:sz w:val="30"/>
        </w:rPr>
        <w:t xml:space="preserve"> </w:t>
      </w:r>
      <w:r>
        <w:rPr>
          <w:sz w:val="30"/>
        </w:rPr>
        <w:t>rate</w:t>
      </w:r>
      <w:r>
        <w:rPr>
          <w:spacing w:val="-3"/>
          <w:sz w:val="30"/>
        </w:rPr>
        <w:t xml:space="preserve"> </w:t>
      </w:r>
      <w:r>
        <w:rPr>
          <w:sz w:val="30"/>
        </w:rPr>
        <w:t>η=0.01\eta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=0.01η=0.01</w:t>
      </w:r>
    </w:p>
    <w:p w14:paraId="5A134D5E" w14:textId="77777777" w:rsidR="00DD195A" w:rsidRDefault="002C32EF">
      <w:pPr>
        <w:pStyle w:val="ListParagraph"/>
        <w:numPr>
          <w:ilvl w:val="0"/>
          <w:numId w:val="5"/>
        </w:numPr>
        <w:tabs>
          <w:tab w:val="left" w:pos="321"/>
        </w:tabs>
        <w:spacing w:line="388" w:lineRule="auto"/>
        <w:ind w:right="6562" w:firstLine="0"/>
        <w:rPr>
          <w:sz w:val="30"/>
        </w:rPr>
      </w:pPr>
      <w:r>
        <w:rPr>
          <w:sz w:val="30"/>
        </w:rPr>
        <w:t>Predicted</w:t>
      </w:r>
      <w:r>
        <w:rPr>
          <w:spacing w:val="-19"/>
          <w:sz w:val="30"/>
        </w:rPr>
        <w:t xml:space="preserve"> </w:t>
      </w:r>
      <w:r>
        <w:rPr>
          <w:sz w:val="30"/>
        </w:rPr>
        <w:t xml:space="preserve">Output </w:t>
      </w:r>
      <w:r>
        <w:rPr>
          <w:spacing w:val="-2"/>
          <w:sz w:val="30"/>
        </w:rPr>
        <w:t>Formula:</w:t>
      </w:r>
    </w:p>
    <w:p w14:paraId="318C00AA" w14:textId="77777777" w:rsidR="00DD195A" w:rsidRDefault="002C32EF">
      <w:pPr>
        <w:spacing w:before="1"/>
        <w:ind w:left="23"/>
        <w:rPr>
          <w:b/>
          <w:sz w:val="30"/>
        </w:rPr>
      </w:pPr>
      <w:r>
        <w:rPr>
          <w:b/>
          <w:spacing w:val="-2"/>
          <w:sz w:val="30"/>
        </w:rPr>
        <w:t>y=w×x</w:t>
      </w:r>
    </w:p>
    <w:p w14:paraId="63025AB7" w14:textId="77777777" w:rsidR="00DD195A" w:rsidRDefault="002C32EF">
      <w:pPr>
        <w:pStyle w:val="BodyText"/>
        <w:spacing w:before="217"/>
        <w:ind w:left="23"/>
      </w:pPr>
      <w:r>
        <w:rPr>
          <w:spacing w:val="-2"/>
        </w:rPr>
        <w:t>y=2×4=8</w:t>
      </w:r>
    </w:p>
    <w:p w14:paraId="6C5EF9F7" w14:textId="77777777" w:rsidR="00DD195A" w:rsidRDefault="002C32EF">
      <w:pPr>
        <w:pStyle w:val="BodyText"/>
        <w:spacing w:before="214"/>
        <w:ind w:left="23"/>
      </w:pPr>
      <w:r>
        <w:t>So,</w:t>
      </w:r>
      <w:r>
        <w:rPr>
          <w:spacing w:val="-4"/>
        </w:rPr>
        <w:t xml:space="preserve"> </w:t>
      </w:r>
      <w:r>
        <w:t>Predicted</w:t>
      </w:r>
      <w:r>
        <w:rPr>
          <w:spacing w:val="-2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8.</w:t>
      </w:r>
    </w:p>
    <w:p w14:paraId="12A8709E" w14:textId="77777777" w:rsidR="00DD195A" w:rsidRDefault="002C32EF">
      <w:pPr>
        <w:pStyle w:val="ListParagraph"/>
        <w:numPr>
          <w:ilvl w:val="0"/>
          <w:numId w:val="5"/>
        </w:numPr>
        <w:tabs>
          <w:tab w:val="left" w:pos="321"/>
        </w:tabs>
        <w:spacing w:line="388" w:lineRule="auto"/>
        <w:ind w:right="6003" w:firstLine="0"/>
        <w:rPr>
          <w:sz w:val="30"/>
        </w:rPr>
      </w:pPr>
      <w:r>
        <w:rPr>
          <w:sz w:val="30"/>
        </w:rPr>
        <w:t xml:space="preserve">Calculate the Error </w:t>
      </w:r>
      <w:r>
        <w:rPr>
          <w:spacing w:val="-2"/>
          <w:sz w:val="30"/>
        </w:rPr>
        <w:t>Using: Error=Actual−Predicted</w:t>
      </w:r>
    </w:p>
    <w:p w14:paraId="62F528D9" w14:textId="77777777" w:rsidR="00DD195A" w:rsidRDefault="00DD195A">
      <w:pPr>
        <w:pStyle w:val="ListParagraph"/>
        <w:spacing w:line="388" w:lineRule="auto"/>
        <w:rPr>
          <w:sz w:val="30"/>
        </w:rPr>
        <w:sectPr w:rsidR="00DD195A">
          <w:pgSz w:w="11910" w:h="16840"/>
          <w:pgMar w:top="1360" w:right="1559" w:bottom="280" w:left="1417" w:header="720" w:footer="720" w:gutter="0"/>
          <w:cols w:space="720"/>
        </w:sectPr>
      </w:pPr>
    </w:p>
    <w:p w14:paraId="722D09A9" w14:textId="77777777" w:rsidR="00DD195A" w:rsidRDefault="002C32EF">
      <w:pPr>
        <w:pStyle w:val="BodyText"/>
        <w:spacing w:before="62" w:line="388" w:lineRule="auto"/>
        <w:ind w:left="23" w:right="6822"/>
      </w:pPr>
      <w:r>
        <w:rPr>
          <w:spacing w:val="-2"/>
        </w:rPr>
        <w:lastRenderedPageBreak/>
        <w:t xml:space="preserve">Error=10−8=2 </w:t>
      </w:r>
      <w:r>
        <w:t>So, Error = 2.</w:t>
      </w:r>
    </w:p>
    <w:p w14:paraId="44D889C3" w14:textId="77777777" w:rsidR="00DD195A" w:rsidRDefault="002C32EF">
      <w:pPr>
        <w:pStyle w:val="ListParagraph"/>
        <w:numPr>
          <w:ilvl w:val="0"/>
          <w:numId w:val="5"/>
        </w:numPr>
        <w:tabs>
          <w:tab w:val="left" w:pos="321"/>
        </w:tabs>
        <w:spacing w:before="1" w:line="388" w:lineRule="auto"/>
        <w:ind w:right="5774" w:firstLine="0"/>
        <w:rPr>
          <w:sz w:val="30"/>
        </w:rPr>
      </w:pPr>
      <w:r>
        <w:rPr>
          <w:sz w:val="30"/>
        </w:rPr>
        <w:t>Updated Weight Gradient</w:t>
      </w:r>
      <w:r>
        <w:rPr>
          <w:spacing w:val="-18"/>
          <w:sz w:val="30"/>
        </w:rPr>
        <w:t xml:space="preserve"> </w:t>
      </w:r>
      <w:r>
        <w:rPr>
          <w:sz w:val="30"/>
        </w:rPr>
        <w:t>descent</w:t>
      </w:r>
      <w:r>
        <w:rPr>
          <w:spacing w:val="-18"/>
          <w:sz w:val="30"/>
        </w:rPr>
        <w:t xml:space="preserve"> </w:t>
      </w:r>
      <w:r>
        <w:rPr>
          <w:sz w:val="30"/>
        </w:rPr>
        <w:t>formula:</w:t>
      </w:r>
    </w:p>
    <w:p w14:paraId="4229D0EF" w14:textId="77777777" w:rsidR="00DD195A" w:rsidRDefault="002C32EF">
      <w:pPr>
        <w:spacing w:before="3"/>
        <w:ind w:left="23"/>
        <w:rPr>
          <w:b/>
          <w:sz w:val="30"/>
        </w:rPr>
      </w:pPr>
      <w:r>
        <w:rPr>
          <w:b/>
          <w:sz w:val="30"/>
        </w:rPr>
        <w:t>Wnew=wold−(Learning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Rate×Gradient)wRate\times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Gradient)</w:t>
      </w:r>
    </w:p>
    <w:p w14:paraId="59414B85" w14:textId="77777777" w:rsidR="00DD195A" w:rsidRDefault="002C32EF">
      <w:pPr>
        <w:pStyle w:val="BodyText"/>
        <w:spacing w:before="54"/>
        <w:ind w:left="23"/>
      </w:pPr>
      <w:r>
        <w:rPr>
          <w:spacing w:val="-2"/>
        </w:rPr>
        <w:t>Wnew=2−(0.01×4)</w:t>
      </w:r>
    </w:p>
    <w:p w14:paraId="38FB2055" w14:textId="77777777" w:rsidR="00DD195A" w:rsidRDefault="002C32EF">
      <w:pPr>
        <w:pStyle w:val="BodyText"/>
        <w:spacing w:before="214"/>
        <w:ind w:left="97"/>
      </w:pPr>
      <w:r>
        <w:rPr>
          <w:spacing w:val="-2"/>
        </w:rPr>
        <w:t>=2−0.04</w:t>
      </w:r>
    </w:p>
    <w:p w14:paraId="15142FC1" w14:textId="77777777" w:rsidR="00DD195A" w:rsidRDefault="002C32EF">
      <w:pPr>
        <w:pStyle w:val="BodyText"/>
        <w:spacing w:before="215"/>
        <w:ind w:left="23"/>
      </w:pPr>
      <w:r>
        <w:rPr>
          <w:spacing w:val="-2"/>
        </w:rPr>
        <w:t>Wnew=1.96</w:t>
      </w:r>
    </w:p>
    <w:sectPr w:rsidR="00DD195A">
      <w:pgSz w:w="11910" w:h="16840"/>
      <w:pgMar w:top="1360" w:right="1559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105AC" w14:textId="77777777" w:rsidR="002C32EF" w:rsidRDefault="002C32EF">
      <w:r>
        <w:separator/>
      </w:r>
    </w:p>
  </w:endnote>
  <w:endnote w:type="continuationSeparator" w:id="0">
    <w:p w14:paraId="0EB27B51" w14:textId="77777777" w:rsidR="002C32EF" w:rsidRDefault="002C3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DC54A" w14:textId="77777777" w:rsidR="002C32EF" w:rsidRDefault="002C32EF">
      <w:r>
        <w:separator/>
      </w:r>
    </w:p>
  </w:footnote>
  <w:footnote w:type="continuationSeparator" w:id="0">
    <w:p w14:paraId="28662AAB" w14:textId="77777777" w:rsidR="002C32EF" w:rsidRDefault="002C32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23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numFmt w:val="bullet"/>
      <w:lvlText w:val="•"/>
      <w:lvlJc w:val="left"/>
      <w:pPr>
        <w:ind w:left="911" w:hanging="3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02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93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4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75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6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7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48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323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91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7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9ADCABA"/>
    <w:multiLevelType w:val="multilevel"/>
    <w:tmpl w:val="59ADCABA"/>
    <w:lvl w:ilvl="0">
      <w:start w:val="2"/>
      <w:numFmt w:val="decimal"/>
      <w:lvlText w:val="%1."/>
      <w:lvlJc w:val="left"/>
      <w:pPr>
        <w:ind w:left="23" w:hanging="319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7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</w:abstractNum>
  <w:num w:numId="1" w16cid:durableId="1630429638">
    <w:abstractNumId w:val="3"/>
  </w:num>
  <w:num w:numId="2" w16cid:durableId="1605377782">
    <w:abstractNumId w:val="2"/>
  </w:num>
  <w:num w:numId="3" w16cid:durableId="562789871">
    <w:abstractNumId w:val="4"/>
  </w:num>
  <w:num w:numId="4" w16cid:durableId="748309808">
    <w:abstractNumId w:val="1"/>
  </w:num>
  <w:num w:numId="5" w16cid:durableId="50778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195A"/>
    <w:rsid w:val="002C32EF"/>
    <w:rsid w:val="00BF0A59"/>
    <w:rsid w:val="00C6249B"/>
    <w:rsid w:val="00DD195A"/>
    <w:rsid w:val="6FCE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9EE76"/>
  <w15:docId w15:val="{F72FAAE2-2A2D-494D-9AA4-0E0CC175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3" w:right="36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1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Bala narayana</cp:lastModifiedBy>
  <cp:revision>2</cp:revision>
  <dcterms:created xsi:type="dcterms:W3CDTF">2026-07-30T03:47:00Z</dcterms:created>
  <dcterms:modified xsi:type="dcterms:W3CDTF">2026-07-30T03:47:00Z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eyJoZGlkIjoiZWNhMWM3YTdjMTI0MTZlMWJkNWViNTM4ZGRlZmU1MGEiLCJ1c2VySWQiOiI1Njc0NjUzNjcwNDIifQ==</vt:lpwstr>
  </property>
  <property fmtid="{D5CDD505-2E9C-101B-9397-08002B2CF9AE}" pid="7" name="KSOProductBuildVer">
    <vt:lpwstr>1033-12.1.0.27458</vt:lpwstr>
  </property>
  <property fmtid="{D5CDD505-2E9C-101B-9397-08002B2CF9AE}" pid="8" name="ICV">
    <vt:lpwstr>98B66E2571174F87AF7544D5069F3EC6_12</vt:lpwstr>
  </property>
</Properties>
</file>