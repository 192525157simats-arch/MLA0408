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3209" w14:textId="77777777" w:rsidR="006317D6" w:rsidRDefault="00431F27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36405086" w14:textId="77777777" w:rsidR="006317D6" w:rsidRDefault="00431F27">
      <w:pPr>
        <w:spacing w:before="274"/>
        <w:ind w:left="11" w:right="296"/>
        <w:jc w:val="center"/>
        <w:rPr>
          <w:b/>
          <w:sz w:val="24"/>
        </w:rPr>
      </w:pPr>
      <w:r>
        <w:rPr>
          <w:b/>
          <w:sz w:val="24"/>
        </w:rPr>
        <w:t>CO1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5C5DE292" w14:textId="77777777" w:rsidR="006317D6" w:rsidRDefault="006317D6">
      <w:pPr>
        <w:pStyle w:val="BodyText"/>
        <w:spacing w:before="1"/>
        <w:rPr>
          <w:b/>
        </w:rPr>
      </w:pPr>
    </w:p>
    <w:p w14:paraId="18C9D63B" w14:textId="77777777" w:rsidR="006317D6" w:rsidRDefault="00431F27">
      <w:pPr>
        <w:pStyle w:val="Heading2"/>
      </w:pPr>
      <w:r>
        <w:rPr>
          <w:spacing w:val="-2"/>
        </w:rPr>
        <w:t>Experiments</w:t>
      </w:r>
    </w:p>
    <w:p w14:paraId="122C4B16" w14:textId="77777777" w:rsidR="006317D6" w:rsidRDefault="00431F27">
      <w:pPr>
        <w:pStyle w:val="Heading4"/>
        <w:tabs>
          <w:tab w:val="left" w:pos="2443"/>
          <w:tab w:val="left" w:pos="6044"/>
          <w:tab w:val="left" w:pos="8205"/>
        </w:tabs>
        <w:spacing w:before="57" w:line="552" w:lineRule="exact"/>
        <w:ind w:right="1555"/>
      </w:pPr>
      <w:r>
        <w:t>COURSE NAME:</w:t>
      </w:r>
      <w:r>
        <w:tab/>
        <w:t>DEEP LEARNING</w:t>
      </w:r>
      <w:r>
        <w:tab/>
        <w:t>COURSE CODE:</w:t>
      </w:r>
      <w:r>
        <w:tab/>
      </w:r>
      <w:r>
        <w:rPr>
          <w:spacing w:val="-2"/>
        </w:rPr>
        <w:t xml:space="preserve">MLA0408 </w:t>
      </w:r>
      <w:r>
        <w:t>FACULTY : Dr. D. SUDHAGAR</w:t>
      </w:r>
    </w:p>
    <w:p w14:paraId="48494091" w14:textId="77777777" w:rsidR="006317D6" w:rsidRDefault="00431F27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527C440" wp14:editId="71A0B13A">
                <wp:simplePos x="0" y="0"/>
                <wp:positionH relativeFrom="page">
                  <wp:posOffset>672465</wp:posOffset>
                </wp:positionH>
                <wp:positionV relativeFrom="paragraph">
                  <wp:posOffset>80010</wp:posOffset>
                </wp:positionV>
                <wp:extent cx="62230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>
                              <a:moveTo>
                                <a:pt x="0" y="0"/>
                              </a:moveTo>
                              <a:lnTo>
                                <a:pt x="6223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07626" id="Graphic 1" o:spid="_x0000_s1026" style="position:absolute;margin-left:52.95pt;margin-top:6.3pt;width:490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" path="m,l62230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D3ECFA5" w14:textId="77777777" w:rsidR="006317D6" w:rsidRDefault="006317D6">
      <w:pPr>
        <w:pStyle w:val="BodyText"/>
        <w:spacing w:before="81"/>
        <w:rPr>
          <w:b/>
        </w:rPr>
      </w:pPr>
    </w:p>
    <w:p w14:paraId="2DB0C608" w14:textId="77777777" w:rsidR="006317D6" w:rsidRDefault="00431F27">
      <w:pPr>
        <w:pStyle w:val="Heading4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14:paraId="71A9F99E" w14:textId="77777777" w:rsidR="006317D6" w:rsidRDefault="006317D6">
      <w:pPr>
        <w:pStyle w:val="BodyText"/>
        <w:rPr>
          <w:b/>
        </w:rPr>
      </w:pPr>
    </w:p>
    <w:p w14:paraId="20DA2500" w14:textId="77777777" w:rsidR="006317D6" w:rsidRDefault="00431F27">
      <w:pPr>
        <w:pStyle w:val="BodyText"/>
        <w:spacing w:before="1"/>
        <w:ind w:left="283" w:right="579"/>
        <w:jc w:val="both"/>
      </w:pPr>
      <w:r>
        <w:rPr>
          <w:b/>
        </w:rPr>
        <w:t xml:space="preserve">CO 1: </w:t>
      </w:r>
      <w:r>
        <w:t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</w:t>
      </w:r>
      <w:r>
        <w:rPr>
          <w:spacing w:val="40"/>
        </w:rPr>
        <w:t xml:space="preserve"> </w:t>
      </w:r>
      <w:r>
        <w:t>(BTL-4)</w:t>
      </w:r>
    </w:p>
    <w:p w14:paraId="6BCA3B8D" w14:textId="77777777" w:rsidR="006317D6" w:rsidRDefault="00431F27">
      <w:pPr>
        <w:pStyle w:val="Heading4"/>
        <w:spacing w:before="276" w:line="398" w:lineRule="auto"/>
        <w:ind w:right="7087"/>
      </w:pPr>
      <w:r>
        <w:t>CO1 Weightage: 15%</w:t>
      </w:r>
      <w:r>
        <w:rPr>
          <w:spacing w:val="40"/>
        </w:rPr>
        <w:t xml:space="preserve"> </w:t>
      </w:r>
      <w:r>
        <w:rPr>
          <w:spacing w:val="-2"/>
        </w:rPr>
        <w:t>Assessment</w:t>
      </w:r>
      <w:r>
        <w:rPr>
          <w:spacing w:val="-12"/>
        </w:rPr>
        <w:t xml:space="preserve"> </w:t>
      </w:r>
      <w:r>
        <w:rPr>
          <w:spacing w:val="-2"/>
        </w:rPr>
        <w:t>Tool</w:t>
      </w:r>
      <w:r>
        <w:rPr>
          <w:spacing w:val="-9"/>
        </w:rPr>
        <w:t xml:space="preserve"> </w:t>
      </w:r>
      <w:r>
        <w:rPr>
          <w:spacing w:val="-2"/>
        </w:rPr>
        <w:t>Weightage:</w:t>
      </w:r>
      <w:r>
        <w:rPr>
          <w:spacing w:val="-10"/>
        </w:rPr>
        <w:t xml:space="preserve"> </w:t>
      </w:r>
      <w:r>
        <w:rPr>
          <w:spacing w:val="-2"/>
        </w:rPr>
        <w:t xml:space="preserve">35% </w:t>
      </w:r>
      <w:r>
        <w:t>Duration: 30 minutes</w:t>
      </w:r>
    </w:p>
    <w:p w14:paraId="485B8629" w14:textId="77777777" w:rsidR="006317D6" w:rsidRDefault="00431F27">
      <w:pPr>
        <w:spacing w:line="274" w:lineRule="exact"/>
        <w:ind w:left="283"/>
        <w:rPr>
          <w:b/>
          <w:sz w:val="24"/>
        </w:rPr>
      </w:pPr>
      <w:r>
        <w:rPr>
          <w:b/>
          <w:sz w:val="24"/>
        </w:rPr>
        <w:t>Marks: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50</w:t>
      </w:r>
    </w:p>
    <w:p w14:paraId="7A36A922" w14:textId="77777777" w:rsidR="006317D6" w:rsidRDefault="00431F27">
      <w:pPr>
        <w:pStyle w:val="BodyText"/>
        <w:spacing w:before="9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CBBE014" wp14:editId="0E902939">
                <wp:simplePos x="0" y="0"/>
                <wp:positionH relativeFrom="page">
                  <wp:posOffset>672465</wp:posOffset>
                </wp:positionH>
                <wp:positionV relativeFrom="paragraph">
                  <wp:posOffset>222885</wp:posOffset>
                </wp:positionV>
                <wp:extent cx="62230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>
                              <a:moveTo>
                                <a:pt x="0" y="0"/>
                              </a:moveTo>
                              <a:lnTo>
                                <a:pt x="6223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EB62A" id="Graphic 2" o:spid="_x0000_s1026" style="position:absolute;margin-left:52.95pt;margin-top:17.55pt;width:490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" path="m,l62230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1E03802E" w14:textId="77777777" w:rsidR="006317D6" w:rsidRDefault="00431F27">
      <w:pPr>
        <w:pStyle w:val="Heading4"/>
        <w:spacing w:before="243"/>
        <w:jc w:val="both"/>
      </w:pPr>
      <w:r>
        <w:t>Code 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07591DE3" w14:textId="77777777" w:rsidR="006317D6" w:rsidRDefault="00431F27">
      <w:pPr>
        <w:pStyle w:val="BodyText"/>
        <w:tabs>
          <w:tab w:val="left" w:pos="1269"/>
          <w:tab w:val="left" w:pos="3032"/>
          <w:tab w:val="left" w:pos="4646"/>
        </w:tabs>
        <w:ind w:left="283" w:right="673"/>
      </w:pPr>
      <w:r>
        <w:rPr>
          <w:bCs/>
          <w:spacing w:val="80"/>
        </w:rPr>
        <w:t>I B.Bala Narayana(192525157)</w:t>
      </w:r>
      <w:r>
        <w:rPr>
          <w:b/>
          <w:spacing w:val="80"/>
        </w:rPr>
        <w:t xml:space="preserve"> </w:t>
      </w:r>
      <w:r>
        <w:rPr>
          <w:b/>
          <w:noProof/>
          <w:spacing w:val="21"/>
          <w:position w:val="-3"/>
        </w:rPr>
        <w:drawing>
          <wp:inline distT="0" distB="0" distL="0" distR="0" wp14:anchorId="4B8A2DE6" wp14:editId="0F0FA141">
            <wp:extent cx="89535" cy="762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(Name</w:t>
      </w:r>
      <w:r>
        <w:rPr>
          <w:spacing w:val="80"/>
        </w:rPr>
        <w:t xml:space="preserve"> </w:t>
      </w:r>
      <w:r>
        <w:t>/</w:t>
      </w:r>
      <w:r>
        <w:rPr>
          <w:spacing w:val="80"/>
        </w:rPr>
        <w:t xml:space="preserve"> </w:t>
      </w:r>
      <w:r>
        <w:t>Reg</w:t>
      </w:r>
      <w:r>
        <w:rPr>
          <w:spacing w:val="80"/>
        </w:rPr>
        <w:t xml:space="preserve"> </w:t>
      </w:r>
      <w:r>
        <w:t>No)</w:t>
      </w:r>
      <w:r>
        <w:rPr>
          <w:spacing w:val="80"/>
        </w:rPr>
        <w:t xml:space="preserve"> </w:t>
      </w:r>
      <w:r>
        <w:t>certify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this submission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 I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guidelines</w:t>
      </w:r>
      <w:r>
        <w:rPr>
          <w:spacing w:val="-3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assessment. I understand that any violation of academic integrity rules will result in disciplinary action.</w:t>
      </w:r>
    </w:p>
    <w:p w14:paraId="00DC3149" w14:textId="77777777" w:rsidR="006317D6" w:rsidRDefault="006317D6">
      <w:pPr>
        <w:pStyle w:val="BodyText"/>
      </w:pPr>
    </w:p>
    <w:p w14:paraId="1A5B6A41" w14:textId="77777777" w:rsidR="006317D6" w:rsidRDefault="006317D6">
      <w:pPr>
        <w:pStyle w:val="BodyText"/>
      </w:pPr>
    </w:p>
    <w:p w14:paraId="400803F3" w14:textId="77777777" w:rsidR="006317D6" w:rsidRDefault="006317D6">
      <w:pPr>
        <w:pStyle w:val="BodyText"/>
      </w:pPr>
    </w:p>
    <w:p w14:paraId="0E8C596F" w14:textId="77777777" w:rsidR="006317D6" w:rsidRDefault="00431F27">
      <w:pPr>
        <w:ind w:left="283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student:</w:t>
      </w:r>
      <w:r>
        <w:rPr>
          <w:b/>
          <w:sz w:val="24"/>
        </w:rPr>
        <w:t>B.Bala Narayana</w:t>
      </w:r>
    </w:p>
    <w:p w14:paraId="394FB285" w14:textId="77777777" w:rsidR="006317D6" w:rsidRDefault="006317D6">
      <w:pPr>
        <w:pStyle w:val="BodyText"/>
        <w:spacing w:before="180"/>
        <w:rPr>
          <w:b/>
        </w:rPr>
      </w:pPr>
    </w:p>
    <w:p w14:paraId="41805ED3" w14:textId="77777777" w:rsidR="006317D6" w:rsidRDefault="00431F27">
      <w:pPr>
        <w:tabs>
          <w:tab w:val="left" w:pos="7484"/>
        </w:tabs>
        <w:ind w:left="283"/>
        <w:rPr>
          <w:b/>
          <w:sz w:val="24"/>
        </w:rPr>
      </w:pPr>
      <w:r>
        <w:rPr>
          <w:b/>
          <w:spacing w:val="-2"/>
          <w:sz w:val="24"/>
        </w:rPr>
        <w:t>QUESTIONS:10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Total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Marks:50</w:t>
      </w:r>
    </w:p>
    <w:p w14:paraId="74C29B91" w14:textId="77777777" w:rsidR="006317D6" w:rsidRDefault="006317D6">
      <w:pPr>
        <w:pStyle w:val="BodyText"/>
        <w:spacing w:before="28"/>
        <w:rPr>
          <w:b/>
        </w:rPr>
      </w:pPr>
    </w:p>
    <w:p w14:paraId="68D6FE7D" w14:textId="77777777" w:rsidR="006317D6" w:rsidRDefault="00431F27">
      <w:pPr>
        <w:pStyle w:val="Heading3"/>
        <w:numPr>
          <w:ilvl w:val="0"/>
          <w:numId w:val="1"/>
        </w:numPr>
        <w:tabs>
          <w:tab w:val="left" w:pos="551"/>
        </w:tabs>
        <w:ind w:left="551" w:hanging="359"/>
        <w:jc w:val="left"/>
      </w:pPr>
      <w:r>
        <w:t>Learning</w:t>
      </w:r>
      <w:r>
        <w:rPr>
          <w:spacing w:val="-11"/>
        </w:rPr>
        <w:t xml:space="preserve"> </w:t>
      </w:r>
      <w:r>
        <w:rPr>
          <w:spacing w:val="-2"/>
        </w:rPr>
        <w:t>Algorithms</w:t>
      </w:r>
    </w:p>
    <w:p w14:paraId="1AEDE225" w14:textId="77777777" w:rsidR="006317D6" w:rsidRDefault="00431F27">
      <w:pPr>
        <w:pStyle w:val="BodyText"/>
        <w:spacing w:before="279"/>
        <w:ind w:left="283" w:right="689"/>
      </w:pP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(Linear</w:t>
      </w:r>
      <w:r>
        <w:rPr>
          <w:spacing w:val="-8"/>
        </w:rPr>
        <w:t xml:space="preserve"> </w:t>
      </w:r>
      <w:r>
        <w:t>Regression)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Gradient</w:t>
      </w:r>
      <w:r>
        <w:rPr>
          <w:spacing w:val="-5"/>
        </w:rPr>
        <w:t xml:space="preserve"> </w:t>
      </w:r>
      <w:r>
        <w:t>Descent.</w:t>
      </w:r>
      <w:r>
        <w:rPr>
          <w:spacing w:val="-4"/>
        </w:rPr>
        <w:t xml:space="preserve"> </w:t>
      </w:r>
      <w:r>
        <w:t>Train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 on a dataset and analyze how the loss decreases over iterations. Plot the learning curve.</w:t>
      </w:r>
    </w:p>
    <w:p w14:paraId="33096C06" w14:textId="77777777" w:rsidR="006317D6" w:rsidRDefault="006317D6">
      <w:pPr>
        <w:pStyle w:val="BodyText"/>
        <w:spacing w:before="10"/>
      </w:pPr>
    </w:p>
    <w:p w14:paraId="0B820012" w14:textId="77777777" w:rsidR="006317D6" w:rsidRDefault="00431F27">
      <w:pPr>
        <w:pStyle w:val="Heading4"/>
        <w:ind w:left="141"/>
      </w:pPr>
      <w:r>
        <w:rPr>
          <w:spacing w:val="-4"/>
        </w:rPr>
        <w:t>Ans:</w:t>
      </w:r>
    </w:p>
    <w:p w14:paraId="15495682" w14:textId="77777777" w:rsidR="006317D6" w:rsidRDefault="006317D6">
      <w:pPr>
        <w:pStyle w:val="BodyText"/>
        <w:spacing w:before="9"/>
        <w:rPr>
          <w:b/>
          <w:sz w:val="16"/>
        </w:rPr>
      </w:pPr>
    </w:p>
    <w:p w14:paraId="398873E5" w14:textId="77777777" w:rsidR="006317D6" w:rsidRDefault="006317D6">
      <w:pPr>
        <w:pStyle w:val="BodyText"/>
        <w:rPr>
          <w:b/>
          <w:sz w:val="16"/>
        </w:rPr>
        <w:sectPr w:rsidR="006317D6">
          <w:type w:val="continuous"/>
          <w:pgSz w:w="11930" w:h="16850"/>
          <w:pgMar w:top="1220" w:right="425" w:bottom="280" w:left="708" w:header="720" w:footer="720" w:gutter="0"/>
          <w:cols w:space="720"/>
        </w:sectPr>
      </w:pPr>
    </w:p>
    <w:p w14:paraId="42D2FAA6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90"/>
        <w:ind w:left="861" w:hanging="359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weights</w:t>
      </w:r>
      <w:r>
        <w:rPr>
          <w:spacing w:val="-3"/>
          <w:sz w:val="24"/>
        </w:rPr>
        <w:t xml:space="preserve"> </w:t>
      </w:r>
      <w:r>
        <w:rPr>
          <w:sz w:val="24"/>
        </w:rPr>
        <w:t>(w)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bias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(b)</w:t>
      </w:r>
    </w:p>
    <w:p w14:paraId="32E67FB5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5"/>
        <w:ind w:left="861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function:</w:t>
      </w:r>
      <w:r>
        <w:rPr>
          <w:spacing w:val="-1"/>
          <w:sz w:val="24"/>
        </w:rPr>
        <w:t xml:space="preserve"> </w:t>
      </w:r>
      <w:r>
        <w:rPr>
          <w:sz w:val="24"/>
        </w:rPr>
        <w:t>Mean</w:t>
      </w:r>
      <w:r>
        <w:rPr>
          <w:spacing w:val="1"/>
          <w:sz w:val="24"/>
        </w:rPr>
        <w:t xml:space="preserve"> </w:t>
      </w:r>
      <w:r>
        <w:rPr>
          <w:sz w:val="24"/>
        </w:rPr>
        <w:t>Squared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(MSE)</w:t>
      </w:r>
    </w:p>
    <w:p w14:paraId="4FBE0E95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2"/>
        <w:ind w:left="861" w:hanging="359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rule:</w:t>
      </w:r>
    </w:p>
    <w:p w14:paraId="49423D13" w14:textId="77777777" w:rsidR="006317D6" w:rsidRDefault="00431F27">
      <w:pPr>
        <w:spacing w:before="162"/>
        <w:jc w:val="right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𝑤</w:t>
      </w:r>
      <w:r>
        <w:rPr>
          <w:rFonts w:ascii="Cambria Math" w:eastAsia="Cambria Math" w:hAnsi="Cambria Math"/>
          <w:spacing w:val="2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𝑤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12"/>
          <w:sz w:val="24"/>
        </w:rPr>
        <w:t>𝛼</w:t>
      </w:r>
    </w:p>
    <w:p w14:paraId="0D2DDEAB" w14:textId="77777777" w:rsidR="006317D6" w:rsidRDefault="006317D6">
      <w:pPr>
        <w:pStyle w:val="BodyText"/>
        <w:spacing w:before="111"/>
        <w:rPr>
          <w:rFonts w:ascii="Cambria Math"/>
        </w:rPr>
      </w:pPr>
    </w:p>
    <w:p w14:paraId="33C3F4A7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Train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iterations</w:t>
      </w:r>
    </w:p>
    <w:p w14:paraId="7F8D7CC9" w14:textId="77777777" w:rsidR="006317D6" w:rsidRDefault="00431F27">
      <w:pPr>
        <w:pStyle w:val="BodyText"/>
      </w:pPr>
      <w:r>
        <w:br w:type="column"/>
      </w:r>
    </w:p>
    <w:p w14:paraId="71F92E37" w14:textId="77777777" w:rsidR="006317D6" w:rsidRDefault="006317D6">
      <w:pPr>
        <w:pStyle w:val="BodyText"/>
      </w:pPr>
    </w:p>
    <w:p w14:paraId="7F6EF647" w14:textId="77777777" w:rsidR="006317D6" w:rsidRDefault="006317D6">
      <w:pPr>
        <w:pStyle w:val="BodyText"/>
        <w:spacing w:before="76"/>
      </w:pPr>
    </w:p>
    <w:p w14:paraId="5EEAFD33" w14:textId="77777777" w:rsidR="006317D6" w:rsidRDefault="00431F27">
      <w:pPr>
        <w:ind w:left="51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𝜕𝐽</w:t>
      </w:r>
    </w:p>
    <w:p w14:paraId="78006DA8" w14:textId="77777777" w:rsidR="006317D6" w:rsidRDefault="006317D6">
      <w:pPr>
        <w:pStyle w:val="BodyText"/>
        <w:spacing w:before="6"/>
        <w:rPr>
          <w:rFonts w:ascii="Cambria Math"/>
          <w:sz w:val="4"/>
        </w:rPr>
      </w:pPr>
    </w:p>
    <w:p w14:paraId="437BC7F5" w14:textId="77777777" w:rsidR="006317D6" w:rsidRDefault="00431F27">
      <w:pPr>
        <w:spacing w:line="20" w:lineRule="exact"/>
        <w:ind w:left="8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5AA0624" wp14:editId="46BA7083">
                <wp:extent cx="201295" cy="10795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295" cy="10795"/>
                          <a:chOff x="0" y="0"/>
                          <a:chExt cx="201295" cy="107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012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10795">
                                <a:moveTo>
                                  <a:pt x="201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01167" y="10668"/>
                                </a:lnTo>
                                <a:lnTo>
                                  <a:pt x="201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60B764" id="Group 4" o:spid="_x0000_s1026" style="width:15.85pt;height:.85pt;mso-position-horizontal-relative:char;mso-position-vertical-relative:line" coordsize="2012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">
                <v:shape id="Graphic 5" o:spid="_x0000_s1027" style="position:absolute;width:201295;height:10795;visibility:visible;mso-wrap-style:square;v-text-anchor:top" coordsize="2012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" path="m201167,l,,,10668r201167,l20116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EB2DAA4" w14:textId="77777777" w:rsidR="006317D6" w:rsidRDefault="00431F27">
      <w:pPr>
        <w:ind w:left="8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𝜕𝑤</w:t>
      </w:r>
    </w:p>
    <w:p w14:paraId="2E7AC136" w14:textId="77777777" w:rsidR="006317D6" w:rsidRDefault="006317D6">
      <w:pPr>
        <w:rPr>
          <w:rFonts w:ascii="Cambria Math" w:eastAsia="Cambria Math"/>
          <w:sz w:val="24"/>
        </w:rPr>
        <w:sectPr w:rsidR="006317D6">
          <w:type w:val="continuous"/>
          <w:pgSz w:w="11930" w:h="16850"/>
          <w:pgMar w:top="1220" w:right="425" w:bottom="280" w:left="708" w:header="720" w:footer="720" w:gutter="0"/>
          <w:cols w:num="2" w:space="720" w:equalWidth="0">
            <w:col w:w="5555" w:space="40"/>
            <w:col w:w="5202"/>
          </w:cols>
        </w:sectPr>
      </w:pPr>
    </w:p>
    <w:p w14:paraId="3653035E" w14:textId="77777777" w:rsidR="006317D6" w:rsidRDefault="00431F27">
      <w:pPr>
        <w:pStyle w:val="Heading4"/>
        <w:spacing w:before="77"/>
        <w:ind w:left="261"/>
      </w:pPr>
      <w:r>
        <w:rPr>
          <w:spacing w:val="-2"/>
        </w:rPr>
        <w:lastRenderedPageBreak/>
        <w:t>Observation:</w:t>
      </w:r>
    </w:p>
    <w:p w14:paraId="29B50351" w14:textId="77777777" w:rsidR="006317D6" w:rsidRDefault="00431F27">
      <w:pPr>
        <w:pStyle w:val="BodyText"/>
        <w:spacing w:before="1"/>
        <w:ind w:left="321"/>
      </w:pPr>
      <w:r>
        <w:t>Loss</w:t>
      </w:r>
      <w:r>
        <w:rPr>
          <w:spacing w:val="-3"/>
        </w:rPr>
        <w:t xml:space="preserve"> </w:t>
      </w:r>
      <w:r>
        <w:t>decreases</w:t>
      </w:r>
      <w:r>
        <w:rPr>
          <w:spacing w:val="-3"/>
        </w:rPr>
        <w:t xml:space="preserve"> </w:t>
      </w:r>
      <w:r>
        <w:t>gradually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convergence</w:t>
      </w:r>
    </w:p>
    <w:p w14:paraId="204D0FEC" w14:textId="77777777" w:rsidR="006317D6" w:rsidRDefault="006317D6">
      <w:pPr>
        <w:pStyle w:val="BodyText"/>
      </w:pPr>
    </w:p>
    <w:p w14:paraId="47688DE0" w14:textId="77777777" w:rsidR="006317D6" w:rsidRDefault="006317D6">
      <w:pPr>
        <w:pStyle w:val="BodyText"/>
        <w:spacing w:before="10"/>
      </w:pPr>
    </w:p>
    <w:p w14:paraId="1117AC9C" w14:textId="77777777" w:rsidR="006317D6" w:rsidRDefault="00431F27">
      <w:pPr>
        <w:pStyle w:val="Heading3"/>
        <w:numPr>
          <w:ilvl w:val="0"/>
          <w:numId w:val="1"/>
        </w:numPr>
        <w:tabs>
          <w:tab w:val="left" w:pos="643"/>
        </w:tabs>
        <w:ind w:left="643" w:hanging="360"/>
        <w:jc w:val="left"/>
        <w:rPr>
          <w:sz w:val="24"/>
        </w:rPr>
      </w:pPr>
      <w:r>
        <w:t>Maximum</w:t>
      </w:r>
      <w:r>
        <w:rPr>
          <w:spacing w:val="-9"/>
        </w:rPr>
        <w:t xml:space="preserve"> </w:t>
      </w:r>
      <w:r>
        <w:t>Likelihood</w:t>
      </w:r>
      <w:r>
        <w:rPr>
          <w:spacing w:val="-11"/>
        </w:rPr>
        <w:t xml:space="preserve"> </w:t>
      </w:r>
      <w:r>
        <w:t>Estimation</w:t>
      </w:r>
      <w:r>
        <w:rPr>
          <w:spacing w:val="-7"/>
        </w:rPr>
        <w:t xml:space="preserve"> </w:t>
      </w:r>
      <w:r>
        <w:rPr>
          <w:spacing w:val="-4"/>
        </w:rPr>
        <w:t>(MLE)</w:t>
      </w:r>
    </w:p>
    <w:p w14:paraId="5445952B" w14:textId="77777777" w:rsidR="006317D6" w:rsidRDefault="00431F27">
      <w:pPr>
        <w:pStyle w:val="BodyText"/>
        <w:spacing w:before="279"/>
        <w:ind w:left="283" w:right="673"/>
      </w:pPr>
      <w:r>
        <w:t>Generate</w:t>
      </w:r>
      <w:r>
        <w:rPr>
          <w:spacing w:val="-5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MLE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mean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variance. Compare estimated values with actual parameters.</w:t>
      </w:r>
    </w:p>
    <w:p w14:paraId="0C786AD1" w14:textId="77777777" w:rsidR="006317D6" w:rsidRDefault="006317D6">
      <w:pPr>
        <w:pStyle w:val="BodyText"/>
        <w:spacing w:before="7"/>
      </w:pPr>
    </w:p>
    <w:p w14:paraId="02A67F63" w14:textId="77777777" w:rsidR="006317D6" w:rsidRDefault="00431F27">
      <w:pPr>
        <w:pStyle w:val="Heading4"/>
        <w:spacing w:before="1"/>
        <w:ind w:left="141"/>
      </w:pPr>
      <w:r>
        <w:rPr>
          <w:spacing w:val="-4"/>
        </w:rPr>
        <w:t>Ans:</w:t>
      </w:r>
    </w:p>
    <w:p w14:paraId="4871B9ED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218"/>
        <w:ind w:left="861" w:hanging="359"/>
        <w:rPr>
          <w:rFonts w:ascii="Cambria Math" w:eastAsia="Cambria Math" w:hAnsi="Cambria Math"/>
          <w:position w:val="1"/>
          <w:sz w:val="24"/>
        </w:rPr>
      </w:pPr>
      <w:r>
        <w:rPr>
          <w:sz w:val="24"/>
        </w:rPr>
        <w:t>Generate</w:t>
      </w:r>
      <w:r>
        <w:rPr>
          <w:spacing w:val="1"/>
          <w:sz w:val="24"/>
        </w:rPr>
        <w:t xml:space="preserve"> </w:t>
      </w:r>
      <w:r>
        <w:rPr>
          <w:sz w:val="24"/>
        </w:rPr>
        <w:t>data:</w:t>
      </w:r>
      <w:r>
        <w:rPr>
          <w:spacing w:val="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𝑋</w:t>
      </w:r>
      <w:r>
        <w:rPr>
          <w:rFonts w:ascii="Cambria Math" w:eastAsia="Cambria Math" w:hAnsi="Cambria Math"/>
          <w:spacing w:val="2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∼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𝑁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𝜇</w:t>
      </w:r>
      <w:r>
        <w:rPr>
          <w:rFonts w:ascii="Cambria Math" w:eastAsia="Cambria Math" w:hAnsi="Cambria Math"/>
          <w:position w:val="7"/>
          <w:sz w:val="24"/>
        </w:rPr>
        <w:t>,</w:t>
      </w:r>
      <w:r>
        <w:rPr>
          <w:rFonts w:ascii="Cambria Math" w:eastAsia="Cambria Math" w:hAnsi="Cambria Math"/>
          <w:spacing w:val="-13"/>
          <w:position w:val="7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𝜎</w:t>
      </w:r>
      <w:r>
        <w:rPr>
          <w:rFonts w:ascii="Cambria Math" w:eastAsia="Cambria Math" w:hAnsi="Cambria Math"/>
          <w:spacing w:val="-5"/>
          <w:sz w:val="24"/>
          <w:vertAlign w:val="superscript"/>
        </w:rPr>
        <w:t>2</w:t>
      </w:r>
      <w:r>
        <w:rPr>
          <w:rFonts w:ascii="Cambria Math" w:eastAsia="Cambria Math" w:hAnsi="Cambria Math"/>
          <w:spacing w:val="-5"/>
          <w:position w:val="1"/>
          <w:sz w:val="24"/>
        </w:rPr>
        <w:t>)</w:t>
      </w:r>
    </w:p>
    <w:p w14:paraId="4DF6A572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1"/>
        <w:ind w:left="861" w:hanging="359"/>
        <w:rPr>
          <w:sz w:val="24"/>
        </w:rPr>
      </w:pPr>
      <w:r>
        <w:rPr>
          <w:sz w:val="24"/>
        </w:rPr>
        <w:t xml:space="preserve">MLE </w:t>
      </w:r>
      <w:r>
        <w:rPr>
          <w:spacing w:val="-2"/>
          <w:sz w:val="24"/>
        </w:rPr>
        <w:t>formulas:</w:t>
      </w:r>
    </w:p>
    <w:p w14:paraId="0A35E9EC" w14:textId="77777777" w:rsidR="006317D6" w:rsidRDefault="006317D6">
      <w:pPr>
        <w:pStyle w:val="ListParagraph"/>
        <w:rPr>
          <w:sz w:val="24"/>
        </w:rPr>
        <w:sectPr w:rsidR="006317D6">
          <w:pgSz w:w="11930" w:h="16850"/>
          <w:pgMar w:top="1140" w:right="425" w:bottom="280" w:left="708" w:header="720" w:footer="720" w:gutter="0"/>
          <w:cols w:space="720"/>
        </w:sectPr>
      </w:pPr>
    </w:p>
    <w:p w14:paraId="515BBE9A" w14:textId="77777777" w:rsidR="006317D6" w:rsidRDefault="00431F27">
      <w:pPr>
        <w:pStyle w:val="BodyText"/>
        <w:spacing w:line="205" w:lineRule="exact"/>
        <w:ind w:left="3397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47ABF8CE" w14:textId="77777777" w:rsidR="006317D6" w:rsidRDefault="00431F27">
      <w:pPr>
        <w:spacing w:line="94" w:lineRule="exact"/>
        <w:ind w:left="3471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w w:val="120"/>
          <w:sz w:val="24"/>
        </w:rPr>
        <w:t>𝜇̂</w:t>
      </w:r>
      <w:r>
        <w:rPr>
          <w:rFonts w:ascii="Cambria Math" w:eastAsia="Cambria Math" w:hAnsi="Cambria Math"/>
          <w:spacing w:val="-9"/>
          <w:w w:val="120"/>
          <w:sz w:val="24"/>
        </w:rPr>
        <w:t xml:space="preserve"> </w:t>
      </w:r>
      <w:r>
        <w:rPr>
          <w:rFonts w:ascii="Cambria Math" w:eastAsia="Cambria Math" w:hAnsi="Cambria Math"/>
          <w:w w:val="120"/>
          <w:sz w:val="24"/>
        </w:rPr>
        <w:t>=</w:t>
      </w:r>
      <w:r>
        <w:rPr>
          <w:rFonts w:ascii="Cambria Math" w:eastAsia="Cambria Math" w:hAnsi="Cambria Math"/>
          <w:spacing w:val="-3"/>
          <w:w w:val="120"/>
          <w:sz w:val="24"/>
        </w:rPr>
        <w:t xml:space="preserve"> </w:t>
      </w:r>
      <w:r>
        <w:rPr>
          <w:rFonts w:ascii="Cambria Math" w:eastAsia="Cambria Math" w:hAnsi="Cambria Math"/>
          <w:noProof/>
          <w:spacing w:val="15"/>
          <w:position w:val="6"/>
          <w:sz w:val="24"/>
        </w:rPr>
        <w:drawing>
          <wp:inline distT="0" distB="0" distL="0" distR="0" wp14:anchorId="797B3ED5" wp14:editId="08266B24">
            <wp:extent cx="89535" cy="1016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7"/>
          <w:sz w:val="24"/>
        </w:rPr>
        <w:t xml:space="preserve"> </w:t>
      </w:r>
      <w:r>
        <w:rPr>
          <w:rFonts w:ascii="Cambria Math" w:eastAsia="Cambria Math" w:hAnsi="Cambria Math"/>
          <w:w w:val="165"/>
          <w:sz w:val="24"/>
        </w:rPr>
        <w:t>∑</w:t>
      </w:r>
      <w:r>
        <w:rPr>
          <w:rFonts w:ascii="Cambria Math" w:eastAsia="Cambria Math" w:hAnsi="Cambria Math"/>
          <w:spacing w:val="-47"/>
          <w:w w:val="165"/>
          <w:sz w:val="24"/>
        </w:rPr>
        <w:t xml:space="preserve"> </w:t>
      </w:r>
      <w:r>
        <w:rPr>
          <w:rFonts w:ascii="Cambria Math" w:eastAsia="Cambria Math" w:hAnsi="Cambria Math"/>
          <w:spacing w:val="-10"/>
          <w:w w:val="110"/>
          <w:sz w:val="24"/>
        </w:rPr>
        <w:t>𝑥</w:t>
      </w:r>
    </w:p>
    <w:p w14:paraId="2B74CF07" w14:textId="77777777" w:rsidR="006317D6" w:rsidRDefault="00431F27">
      <w:pPr>
        <w:pStyle w:val="BodyText"/>
        <w:spacing w:line="299" w:lineRule="exact"/>
        <w:ind w:left="72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  <w:w w:val="110"/>
        </w:rPr>
        <w:t>,</w:t>
      </w:r>
      <w:r>
        <w:rPr>
          <w:rFonts w:ascii="Cambria Math" w:eastAsia="Cambria Math" w:hAnsi="Cambria Math"/>
          <w:spacing w:val="48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𝜎̂</w:t>
      </w:r>
      <w:r>
        <w:rPr>
          <w:rFonts w:ascii="Cambria Math" w:eastAsia="Cambria Math" w:hAnsi="Cambria Math"/>
          <w:w w:val="110"/>
          <w:vertAlign w:val="superscript"/>
        </w:rPr>
        <w:t>2</w:t>
      </w:r>
      <w:r>
        <w:rPr>
          <w:rFonts w:ascii="Cambria Math" w:eastAsia="Cambria Math" w:hAnsi="Cambria Math"/>
          <w:spacing w:val="31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=</w:t>
      </w:r>
      <w:r>
        <w:rPr>
          <w:rFonts w:ascii="Cambria Math" w:eastAsia="Cambria Math" w:hAnsi="Cambria Math"/>
          <w:spacing w:val="27"/>
          <w:w w:val="110"/>
        </w:rPr>
        <w:t xml:space="preserve"> </w:t>
      </w:r>
      <w:r>
        <w:rPr>
          <w:rFonts w:ascii="Cambria Math" w:eastAsia="Cambria Math" w:hAnsi="Cambria Math"/>
          <w:w w:val="110"/>
          <w:position w:val="18"/>
        </w:rPr>
        <w:t>1</w:t>
      </w:r>
      <w:r>
        <w:rPr>
          <w:rFonts w:ascii="Cambria Math" w:eastAsia="Cambria Math" w:hAnsi="Cambria Math"/>
          <w:spacing w:val="-7"/>
          <w:w w:val="110"/>
          <w:position w:val="18"/>
        </w:rPr>
        <w:t xml:space="preserve"> </w:t>
      </w:r>
      <w:r>
        <w:rPr>
          <w:rFonts w:ascii="Cambria Math" w:eastAsia="Cambria Math" w:hAnsi="Cambria Math"/>
          <w:w w:val="125"/>
        </w:rPr>
        <w:t>∑(</w:t>
      </w:r>
      <w:r>
        <w:rPr>
          <w:rFonts w:ascii="Cambria Math" w:eastAsia="Cambria Math" w:hAnsi="Cambria Math"/>
          <w:spacing w:val="-21"/>
          <w:w w:val="125"/>
        </w:rPr>
        <w:t xml:space="preserve"> </w:t>
      </w:r>
      <w:r>
        <w:rPr>
          <w:rFonts w:ascii="Cambria Math" w:eastAsia="Cambria Math" w:hAnsi="Cambria Math"/>
          <w:spacing w:val="-31"/>
          <w:w w:val="110"/>
        </w:rPr>
        <w:t>𝑥</w:t>
      </w:r>
    </w:p>
    <w:p w14:paraId="3B37115E" w14:textId="77777777" w:rsidR="006317D6" w:rsidRDefault="00431F27">
      <w:pPr>
        <w:pStyle w:val="BodyText"/>
        <w:spacing w:before="155" w:line="144" w:lineRule="exact"/>
        <w:ind w:left="86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  <w:spacing w:val="-4"/>
        </w:rPr>
        <w:t>𝜇̂</w:t>
      </w:r>
      <w:r>
        <w:rPr>
          <w:rFonts w:ascii="Cambria Math" w:eastAsia="Cambria Math" w:hAnsi="Cambria Math"/>
          <w:spacing w:val="-4"/>
        </w:rPr>
        <w:t>)</w:t>
      </w:r>
      <w:r>
        <w:rPr>
          <w:rFonts w:ascii="Cambria Math" w:eastAsia="Cambria Math" w:hAnsi="Cambria Math"/>
          <w:spacing w:val="-4"/>
          <w:vertAlign w:val="superscript"/>
        </w:rPr>
        <w:t>2</w:t>
      </w:r>
    </w:p>
    <w:p w14:paraId="4AA2041C" w14:textId="77777777" w:rsidR="006317D6" w:rsidRDefault="006317D6">
      <w:pPr>
        <w:pStyle w:val="BodyText"/>
        <w:spacing w:line="144" w:lineRule="exact"/>
        <w:rPr>
          <w:rFonts w:ascii="Cambria Math" w:eastAsia="Cambria Math" w:hAnsi="Cambria Math"/>
        </w:rPr>
        <w:sectPr w:rsidR="006317D6">
          <w:type w:val="continuous"/>
          <w:pgSz w:w="11930" w:h="16850"/>
          <w:pgMar w:top="1220" w:right="425" w:bottom="280" w:left="708" w:header="720" w:footer="720" w:gutter="0"/>
          <w:cols w:num="3" w:space="720" w:equalWidth="0">
            <w:col w:w="4591" w:space="40"/>
            <w:col w:w="1557" w:space="39"/>
            <w:col w:w="4570"/>
          </w:cols>
        </w:sectPr>
      </w:pPr>
    </w:p>
    <w:p w14:paraId="44849285" w14:textId="77777777" w:rsidR="006317D6" w:rsidRDefault="006317D6">
      <w:pPr>
        <w:pStyle w:val="BodyText"/>
        <w:spacing w:before="251"/>
        <w:rPr>
          <w:rFonts w:ascii="Cambria Math"/>
        </w:rPr>
      </w:pPr>
    </w:p>
    <w:p w14:paraId="2CF5C4D2" w14:textId="77777777" w:rsidR="006317D6" w:rsidRDefault="00431F27">
      <w:pPr>
        <w:pStyle w:val="Heading4"/>
        <w:ind w:left="141"/>
      </w:pPr>
      <w:r>
        <w:rPr>
          <w:spacing w:val="-2"/>
        </w:rPr>
        <w:t>Result:</w:t>
      </w:r>
    </w:p>
    <w:p w14:paraId="6B8C7139" w14:textId="77777777" w:rsidR="006317D6" w:rsidRDefault="00431F27">
      <w:pPr>
        <w:tabs>
          <w:tab w:val="left" w:pos="806"/>
        </w:tabs>
        <w:spacing w:before="20" w:line="139" w:lineRule="auto"/>
        <w:ind w:left="141"/>
        <w:rPr>
          <w:rFonts w:ascii="Cambria Math" w:eastAsia="Cambria Math"/>
          <w:sz w:val="17"/>
        </w:rPr>
      </w:pPr>
      <w:r>
        <w:br w:type="column"/>
      </w:r>
      <w:r>
        <w:rPr>
          <w:rFonts w:ascii="Cambria Math" w:eastAsia="Cambria Math"/>
          <w:spacing w:val="-10"/>
          <w:w w:val="105"/>
          <w:position w:val="-10"/>
          <w:sz w:val="24"/>
        </w:rPr>
        <w:t>𝑛</w:t>
      </w:r>
      <w:r>
        <w:rPr>
          <w:rFonts w:ascii="Cambria Math" w:eastAsia="Cambria Math"/>
          <w:position w:val="-10"/>
          <w:sz w:val="24"/>
        </w:rPr>
        <w:tab/>
      </w:r>
      <w:r>
        <w:rPr>
          <w:rFonts w:ascii="Cambria Math" w:eastAsia="Cambria Math"/>
          <w:spacing w:val="-10"/>
          <w:w w:val="105"/>
          <w:sz w:val="17"/>
        </w:rPr>
        <w:t>𝑖</w:t>
      </w:r>
    </w:p>
    <w:p w14:paraId="05E075BF" w14:textId="77777777" w:rsidR="006317D6" w:rsidRDefault="00431F27">
      <w:pPr>
        <w:spacing w:line="20" w:lineRule="exact"/>
        <w:ind w:left="141"/>
        <w:rPr>
          <w:rFonts w:ascii="Cambria Math"/>
          <w:sz w:val="2"/>
        </w:rPr>
      </w:pPr>
      <w:r>
        <w:br w:type="column"/>
      </w: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4E8FDFF" wp14:editId="39650923">
                <wp:extent cx="90170" cy="10795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0795"/>
                          <a:chOff x="0" y="0"/>
                          <a:chExt cx="90170" cy="107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01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795">
                                <a:moveTo>
                                  <a:pt x="89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89915" y="10668"/>
                                </a:lnTo>
                                <a:lnTo>
                                  <a:pt x="89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F48704" id="Group 7" o:spid="_x0000_s1026" style="width:7.1pt;height:.85pt;mso-position-horizontal-relative:char;mso-position-vertical-relative:line" coordsize="901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">
                <v:shape id="Graphic 8" o:spid="_x0000_s1027" style="position:absolute;width:90170;height:10795;visibility:visible;mso-wrap-style:square;v-text-anchor:top" coordsize="901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" path="m89915,l,,,10668r89915,l899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F11D25E" w14:textId="77777777" w:rsidR="006317D6" w:rsidRDefault="00431F27">
      <w:pPr>
        <w:tabs>
          <w:tab w:val="left" w:pos="904"/>
        </w:tabs>
        <w:spacing w:line="139" w:lineRule="auto"/>
        <w:ind w:left="141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position w:val="-10"/>
          <w:sz w:val="24"/>
        </w:rPr>
        <w:t>𝑛</w:t>
      </w:r>
      <w:r>
        <w:rPr>
          <w:rFonts w:ascii="Cambria Math" w:eastAsia="Cambria Math"/>
          <w:position w:val="-10"/>
          <w:sz w:val="24"/>
        </w:rPr>
        <w:tab/>
      </w:r>
      <w:r>
        <w:rPr>
          <w:rFonts w:ascii="Cambria Math" w:eastAsia="Cambria Math"/>
          <w:spacing w:val="-10"/>
          <w:w w:val="105"/>
          <w:sz w:val="17"/>
        </w:rPr>
        <w:t>𝑖</w:t>
      </w:r>
    </w:p>
    <w:p w14:paraId="39C0198B" w14:textId="77777777" w:rsidR="006317D6" w:rsidRDefault="006317D6">
      <w:pPr>
        <w:spacing w:line="139" w:lineRule="auto"/>
        <w:rPr>
          <w:rFonts w:ascii="Cambria Math" w:eastAsia="Cambria Math"/>
          <w:sz w:val="17"/>
        </w:rPr>
        <w:sectPr w:rsidR="006317D6">
          <w:type w:val="continuous"/>
          <w:pgSz w:w="11930" w:h="16850"/>
          <w:pgMar w:top="1220" w:right="425" w:bottom="280" w:left="708" w:header="720" w:footer="720" w:gutter="0"/>
          <w:cols w:num="3" w:space="720" w:equalWidth="0">
            <w:col w:w="915" w:space="2866"/>
            <w:col w:w="907" w:space="591"/>
            <w:col w:w="5518"/>
          </w:cols>
        </w:sectPr>
      </w:pPr>
    </w:p>
    <w:p w14:paraId="19A0C895" w14:textId="77777777" w:rsidR="006317D6" w:rsidRDefault="00431F27">
      <w:pPr>
        <w:pStyle w:val="BodyText"/>
        <w:ind w:left="141"/>
      </w:pPr>
      <w:r>
        <w:t>Estimated</w:t>
      </w:r>
      <w:r>
        <w:rPr>
          <w:spacing w:val="-4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variance</w:t>
      </w:r>
      <w:r>
        <w:rPr>
          <w:spacing w:val="-2"/>
        </w:rPr>
        <w:t xml:space="preserve"> </w:t>
      </w:r>
      <w:r>
        <w:t>≈</w:t>
      </w:r>
      <w:r>
        <w:rPr>
          <w:spacing w:val="-1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values (small</w:t>
      </w:r>
      <w:r>
        <w:rPr>
          <w:spacing w:val="-1"/>
        </w:rPr>
        <w:t xml:space="preserve"> </w:t>
      </w:r>
      <w:r>
        <w:rPr>
          <w:spacing w:val="-2"/>
        </w:rPr>
        <w:t>error)</w:t>
      </w:r>
    </w:p>
    <w:p w14:paraId="483BC2DC" w14:textId="77777777" w:rsidR="006317D6" w:rsidRDefault="006317D6">
      <w:pPr>
        <w:pStyle w:val="BodyText"/>
        <w:spacing w:before="3"/>
      </w:pPr>
    </w:p>
    <w:p w14:paraId="37AF5DBF" w14:textId="77777777" w:rsidR="006317D6" w:rsidRDefault="00431F27">
      <w:pPr>
        <w:pStyle w:val="Heading3"/>
        <w:numPr>
          <w:ilvl w:val="0"/>
          <w:numId w:val="1"/>
        </w:numPr>
        <w:tabs>
          <w:tab w:val="left" w:pos="640"/>
        </w:tabs>
        <w:ind w:left="640" w:hanging="357"/>
        <w:jc w:val="left"/>
      </w:pPr>
      <w:r>
        <w:t>Building</w:t>
      </w:r>
      <w:r>
        <w:rPr>
          <w:spacing w:val="-8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Algorithms</w:t>
      </w:r>
    </w:p>
    <w:p w14:paraId="5DAC2A79" w14:textId="77777777" w:rsidR="006317D6" w:rsidRDefault="00431F27">
      <w:pPr>
        <w:pStyle w:val="BodyText"/>
        <w:spacing w:before="279"/>
        <w:ind w:left="283" w:right="1555"/>
      </w:pP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(data</w:t>
      </w:r>
      <w:r>
        <w:rPr>
          <w:spacing w:val="-7"/>
        </w:rPr>
        <w:t xml:space="preserve"> </w:t>
      </w:r>
      <w:r>
        <w:t>preprocessing,</w:t>
      </w:r>
      <w:r>
        <w:rPr>
          <w:spacing w:val="-6"/>
        </w:rPr>
        <w:t xml:space="preserve"> </w:t>
      </w:r>
      <w:r>
        <w:t>training,</w:t>
      </w:r>
      <w:r>
        <w:rPr>
          <w:spacing w:val="-7"/>
        </w:rPr>
        <w:t xml:space="preserve"> </w:t>
      </w:r>
      <w:r>
        <w:t>testing)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any classification dataset and evaluate performance using accuracy and confusion matrix.</w:t>
      </w:r>
    </w:p>
    <w:p w14:paraId="30E645BD" w14:textId="77777777" w:rsidR="006317D6" w:rsidRDefault="006317D6">
      <w:pPr>
        <w:pStyle w:val="BodyText"/>
      </w:pPr>
    </w:p>
    <w:p w14:paraId="0D0E3F13" w14:textId="77777777" w:rsidR="006317D6" w:rsidRDefault="006317D6">
      <w:pPr>
        <w:pStyle w:val="BodyText"/>
        <w:spacing w:before="12"/>
      </w:pPr>
    </w:p>
    <w:p w14:paraId="76968674" w14:textId="77777777" w:rsidR="006317D6" w:rsidRDefault="00431F27">
      <w:pPr>
        <w:pStyle w:val="Heading4"/>
        <w:ind w:left="141"/>
      </w:pPr>
      <w:r>
        <w:rPr>
          <w:spacing w:val="-4"/>
        </w:rPr>
        <w:t>Ans:</w:t>
      </w:r>
    </w:p>
    <w:p w14:paraId="07B10615" w14:textId="77777777" w:rsidR="006317D6" w:rsidRDefault="006317D6">
      <w:pPr>
        <w:pStyle w:val="BodyText"/>
        <w:spacing w:before="10"/>
        <w:rPr>
          <w:b/>
        </w:rPr>
      </w:pPr>
    </w:p>
    <w:p w14:paraId="2D430382" w14:textId="77777777" w:rsidR="006317D6" w:rsidRDefault="00431F27">
      <w:pPr>
        <w:pStyle w:val="BodyText"/>
        <w:ind w:left="141"/>
      </w:pPr>
      <w:r>
        <w:rPr>
          <w:spacing w:val="-2"/>
        </w:rPr>
        <w:t>Steps:</w:t>
      </w:r>
    </w:p>
    <w:p w14:paraId="7EEA6EAF" w14:textId="77777777" w:rsidR="006317D6" w:rsidRDefault="00431F27">
      <w:pPr>
        <w:pStyle w:val="ListParagraph"/>
        <w:numPr>
          <w:ilvl w:val="0"/>
          <w:numId w:val="2"/>
        </w:numPr>
        <w:tabs>
          <w:tab w:val="left" w:pos="862"/>
        </w:tabs>
        <w:spacing w:before="3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(handle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values,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normalization)</w:t>
      </w:r>
    </w:p>
    <w:p w14:paraId="02A53553" w14:textId="77777777" w:rsidR="006317D6" w:rsidRDefault="00431F27">
      <w:pPr>
        <w:pStyle w:val="ListParagraph"/>
        <w:numPr>
          <w:ilvl w:val="0"/>
          <w:numId w:val="2"/>
        </w:numPr>
        <w:tabs>
          <w:tab w:val="left" w:pos="862"/>
        </w:tabs>
        <w:spacing w:before="5"/>
        <w:rPr>
          <w:sz w:val="24"/>
        </w:rPr>
      </w:pPr>
      <w:r>
        <w:rPr>
          <w:sz w:val="24"/>
        </w:rPr>
        <w:t>Train-test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split</w:t>
      </w:r>
    </w:p>
    <w:p w14:paraId="16FB6D79" w14:textId="77777777" w:rsidR="006317D6" w:rsidRDefault="00431F27">
      <w:pPr>
        <w:pStyle w:val="ListParagraph"/>
        <w:numPr>
          <w:ilvl w:val="0"/>
          <w:numId w:val="2"/>
        </w:numPr>
        <w:tabs>
          <w:tab w:val="left" w:pos="862"/>
        </w:tabs>
        <w:spacing w:before="4"/>
        <w:rPr>
          <w:sz w:val="24"/>
        </w:rPr>
      </w:pPr>
      <w:r>
        <w:rPr>
          <w:sz w:val="24"/>
        </w:rPr>
        <w:t>Train</w:t>
      </w:r>
      <w:r>
        <w:rPr>
          <w:spacing w:val="-1"/>
          <w:sz w:val="24"/>
        </w:rPr>
        <w:t xml:space="preserve"> </w:t>
      </w:r>
      <w:r>
        <w:rPr>
          <w:sz w:val="24"/>
        </w:rPr>
        <w:t>classifier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Logistic </w:t>
      </w:r>
      <w:r>
        <w:rPr>
          <w:spacing w:val="-2"/>
          <w:sz w:val="24"/>
        </w:rPr>
        <w:t>Regression)</w:t>
      </w:r>
    </w:p>
    <w:p w14:paraId="46A376E7" w14:textId="77777777" w:rsidR="006317D6" w:rsidRDefault="00431F27">
      <w:pPr>
        <w:pStyle w:val="ListParagraph"/>
        <w:numPr>
          <w:ilvl w:val="0"/>
          <w:numId w:val="2"/>
        </w:numPr>
        <w:tabs>
          <w:tab w:val="left" w:pos="862"/>
        </w:tabs>
        <w:spacing w:before="3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08155264" w14:textId="77777777" w:rsidR="006317D6" w:rsidRDefault="00431F27">
      <w:pPr>
        <w:pStyle w:val="ListParagraph"/>
        <w:numPr>
          <w:ilvl w:val="1"/>
          <w:numId w:val="2"/>
        </w:numPr>
        <w:tabs>
          <w:tab w:val="left" w:pos="1581"/>
        </w:tabs>
        <w:spacing w:before="5" w:line="282" w:lineRule="exact"/>
        <w:ind w:left="1581" w:hanging="359"/>
        <w:rPr>
          <w:sz w:val="24"/>
        </w:rPr>
      </w:pPr>
      <w:r>
        <w:rPr>
          <w:spacing w:val="-2"/>
          <w:sz w:val="24"/>
        </w:rPr>
        <w:t>Accuracy</w:t>
      </w:r>
    </w:p>
    <w:p w14:paraId="35066AF8" w14:textId="77777777" w:rsidR="006317D6" w:rsidRDefault="00431F27">
      <w:pPr>
        <w:pStyle w:val="ListParagraph"/>
        <w:numPr>
          <w:ilvl w:val="1"/>
          <w:numId w:val="2"/>
        </w:numPr>
        <w:tabs>
          <w:tab w:val="left" w:pos="1581"/>
        </w:tabs>
        <w:spacing w:line="280" w:lineRule="exact"/>
        <w:ind w:left="1581" w:hanging="359"/>
        <w:rPr>
          <w:sz w:val="24"/>
        </w:rPr>
      </w:pPr>
      <w:r>
        <w:rPr>
          <w:sz w:val="24"/>
        </w:rPr>
        <w:t xml:space="preserve">Confusion </w:t>
      </w:r>
      <w:r>
        <w:rPr>
          <w:spacing w:val="-2"/>
          <w:sz w:val="24"/>
        </w:rPr>
        <w:t>Matrix</w:t>
      </w:r>
    </w:p>
    <w:p w14:paraId="52427F1D" w14:textId="77777777" w:rsidR="006317D6" w:rsidRDefault="00431F27">
      <w:pPr>
        <w:pStyle w:val="Heading4"/>
        <w:spacing w:line="273" w:lineRule="exact"/>
        <w:ind w:left="141"/>
      </w:pPr>
      <w:r>
        <w:rPr>
          <w:spacing w:val="-2"/>
        </w:rPr>
        <w:t>Conclusion:</w:t>
      </w:r>
    </w:p>
    <w:p w14:paraId="5C135F43" w14:textId="77777777" w:rsidR="006317D6" w:rsidRDefault="00431F27">
      <w:pPr>
        <w:pStyle w:val="BodyText"/>
        <w:ind w:left="141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preprocessing</w:t>
      </w:r>
    </w:p>
    <w:p w14:paraId="6E3A8479" w14:textId="77777777" w:rsidR="006317D6" w:rsidRDefault="006317D6">
      <w:pPr>
        <w:pStyle w:val="BodyText"/>
      </w:pPr>
    </w:p>
    <w:p w14:paraId="55F90ED1" w14:textId="77777777" w:rsidR="006317D6" w:rsidRDefault="006317D6">
      <w:pPr>
        <w:pStyle w:val="BodyText"/>
      </w:pPr>
    </w:p>
    <w:p w14:paraId="4EBA4151" w14:textId="77777777" w:rsidR="006317D6" w:rsidRDefault="006317D6">
      <w:pPr>
        <w:pStyle w:val="BodyText"/>
        <w:spacing w:before="85"/>
      </w:pPr>
    </w:p>
    <w:p w14:paraId="5A688EA6" w14:textId="77777777" w:rsidR="006317D6" w:rsidRDefault="00431F27">
      <w:pPr>
        <w:pStyle w:val="Heading3"/>
        <w:numPr>
          <w:ilvl w:val="0"/>
          <w:numId w:val="1"/>
        </w:numPr>
        <w:tabs>
          <w:tab w:val="left" w:pos="500"/>
        </w:tabs>
        <w:ind w:left="500" w:hanging="359"/>
        <w:jc w:val="left"/>
      </w:pPr>
      <w:r>
        <w:t>Neural</w:t>
      </w:r>
      <w:r>
        <w:rPr>
          <w:spacing w:val="-4"/>
        </w:rPr>
        <w:t xml:space="preserve"> </w:t>
      </w:r>
      <w:r>
        <w:rPr>
          <w:spacing w:val="-2"/>
        </w:rPr>
        <w:t>Networks</w:t>
      </w:r>
    </w:p>
    <w:p w14:paraId="7835686B" w14:textId="77777777" w:rsidR="006317D6" w:rsidRDefault="00431F27">
      <w:pPr>
        <w:pStyle w:val="BodyText"/>
        <w:spacing w:before="277"/>
        <w:ind w:left="283" w:right="538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hidden</w:t>
      </w:r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dataset.</w:t>
      </w:r>
      <w:r>
        <w:rPr>
          <w:spacing w:val="-4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 network learns non-linear patterns.</w:t>
      </w:r>
    </w:p>
    <w:p w14:paraId="33F3C336" w14:textId="77777777" w:rsidR="006317D6" w:rsidRDefault="006317D6">
      <w:pPr>
        <w:pStyle w:val="BodyText"/>
        <w:spacing w:before="9"/>
      </w:pPr>
    </w:p>
    <w:p w14:paraId="2994CFA7" w14:textId="77777777" w:rsidR="006317D6" w:rsidRDefault="00431F27">
      <w:pPr>
        <w:pStyle w:val="Heading4"/>
        <w:spacing w:before="1"/>
        <w:ind w:left="141"/>
      </w:pPr>
      <w:r>
        <w:rPr>
          <w:spacing w:val="-4"/>
        </w:rPr>
        <w:t>Ans:</w:t>
      </w:r>
    </w:p>
    <w:p w14:paraId="4CEEF5C3" w14:textId="77777777" w:rsidR="006317D6" w:rsidRDefault="006317D6">
      <w:pPr>
        <w:pStyle w:val="BodyText"/>
        <w:rPr>
          <w:b/>
        </w:rPr>
      </w:pPr>
    </w:p>
    <w:p w14:paraId="0657073F" w14:textId="77777777" w:rsidR="006317D6" w:rsidRDefault="006317D6">
      <w:pPr>
        <w:pStyle w:val="BodyText"/>
        <w:spacing w:before="11"/>
        <w:rPr>
          <w:b/>
        </w:rPr>
      </w:pPr>
    </w:p>
    <w:p w14:paraId="53BDA15A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1"/>
        <w:ind w:left="861" w:hanging="359"/>
        <w:rPr>
          <w:sz w:val="24"/>
        </w:rPr>
      </w:pPr>
      <w:r>
        <w:rPr>
          <w:spacing w:val="-2"/>
          <w:sz w:val="24"/>
        </w:rPr>
        <w:t>Architecture:</w:t>
      </w:r>
    </w:p>
    <w:p w14:paraId="2CE3CCA4" w14:textId="77777777" w:rsidR="006317D6" w:rsidRDefault="00431F27">
      <w:pPr>
        <w:pStyle w:val="ListParagraph"/>
        <w:numPr>
          <w:ilvl w:val="2"/>
          <w:numId w:val="1"/>
        </w:numPr>
        <w:tabs>
          <w:tab w:val="left" w:pos="1581"/>
        </w:tabs>
        <w:spacing w:before="2" w:line="282" w:lineRule="exact"/>
        <w:ind w:left="1581" w:hanging="359"/>
        <w:rPr>
          <w:sz w:val="24"/>
        </w:rPr>
      </w:pP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Hidden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Output </w:t>
      </w:r>
      <w:r>
        <w:rPr>
          <w:spacing w:val="-2"/>
          <w:sz w:val="24"/>
        </w:rPr>
        <w:t>layer</w:t>
      </w:r>
    </w:p>
    <w:p w14:paraId="3A2E8C57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line="274" w:lineRule="exact"/>
        <w:ind w:left="861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activation</w:t>
      </w:r>
      <w:r>
        <w:rPr>
          <w:spacing w:val="-1"/>
          <w:sz w:val="24"/>
        </w:rPr>
        <w:t xml:space="preserve"> </w:t>
      </w:r>
      <w:r>
        <w:rPr>
          <w:sz w:val="24"/>
        </w:rPr>
        <w:t>(ReLU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Sigmoid)</w:t>
      </w:r>
    </w:p>
    <w:p w14:paraId="26CABA80" w14:textId="77777777" w:rsidR="006317D6" w:rsidRDefault="00431F27">
      <w:pPr>
        <w:pStyle w:val="Heading4"/>
        <w:spacing w:before="5"/>
        <w:ind w:left="141"/>
      </w:pPr>
      <w:r>
        <w:rPr>
          <w:spacing w:val="-2"/>
        </w:rPr>
        <w:t>Observation:</w:t>
      </w:r>
    </w:p>
    <w:p w14:paraId="4A61929F" w14:textId="77777777" w:rsidR="006317D6" w:rsidRDefault="00431F27">
      <w:pPr>
        <w:pStyle w:val="BodyText"/>
        <w:ind w:left="141"/>
      </w:pPr>
      <w:r>
        <w:t>Model</w:t>
      </w:r>
      <w:r>
        <w:rPr>
          <w:spacing w:val="-3"/>
        </w:rPr>
        <w:t xml:space="preserve"> </w:t>
      </w:r>
      <w:r>
        <w:t>learns</w:t>
      </w:r>
      <w:r>
        <w:rPr>
          <w:spacing w:val="-2"/>
        </w:rPr>
        <w:t xml:space="preserve"> </w:t>
      </w:r>
      <w:r>
        <w:t>non-linear</w:t>
      </w:r>
      <w:r>
        <w:rPr>
          <w:spacing w:val="-2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(unlike</w:t>
      </w:r>
      <w:r>
        <w:rPr>
          <w:spacing w:val="-2"/>
        </w:rPr>
        <w:t xml:space="preserve"> </w:t>
      </w:r>
      <w:r>
        <w:t>linear</w:t>
      </w:r>
      <w:r>
        <w:rPr>
          <w:spacing w:val="-2"/>
        </w:rPr>
        <w:t xml:space="preserve"> regression)</w:t>
      </w:r>
    </w:p>
    <w:p w14:paraId="1C42BA9A" w14:textId="77777777" w:rsidR="006317D6" w:rsidRDefault="006317D6">
      <w:pPr>
        <w:pStyle w:val="BodyText"/>
        <w:sectPr w:rsidR="006317D6">
          <w:type w:val="continuous"/>
          <w:pgSz w:w="11930" w:h="16850"/>
          <w:pgMar w:top="1220" w:right="425" w:bottom="280" w:left="708" w:header="720" w:footer="720" w:gutter="0"/>
          <w:cols w:space="720"/>
        </w:sectPr>
      </w:pPr>
    </w:p>
    <w:p w14:paraId="46FD5B72" w14:textId="77777777" w:rsidR="006317D6" w:rsidRDefault="00431F27">
      <w:pPr>
        <w:pStyle w:val="Heading3"/>
        <w:numPr>
          <w:ilvl w:val="0"/>
          <w:numId w:val="1"/>
        </w:numPr>
        <w:tabs>
          <w:tab w:val="left" w:pos="710"/>
        </w:tabs>
        <w:spacing w:before="79"/>
        <w:ind w:left="710" w:hanging="427"/>
        <w:jc w:val="left"/>
      </w:pPr>
      <w:r>
        <w:lastRenderedPageBreak/>
        <w:t>Artificial</w:t>
      </w:r>
      <w:r>
        <w:rPr>
          <w:spacing w:val="-8"/>
        </w:rPr>
        <w:t xml:space="preserve"> </w:t>
      </w:r>
      <w:r>
        <w:rPr>
          <w:spacing w:val="-2"/>
        </w:rPr>
        <w:t>Neurons</w:t>
      </w:r>
    </w:p>
    <w:p w14:paraId="00A9F26B" w14:textId="77777777" w:rsidR="006317D6" w:rsidRDefault="00431F27">
      <w:pPr>
        <w:pStyle w:val="BodyText"/>
        <w:spacing w:before="279"/>
        <w:ind w:left="283" w:right="15"/>
      </w:pP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>neuron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activation</w:t>
      </w:r>
      <w:r>
        <w:rPr>
          <w:spacing w:val="-8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(Sigmoid,</w:t>
      </w:r>
      <w:r>
        <w:rPr>
          <w:spacing w:val="-7"/>
        </w:rPr>
        <w:t xml:space="preserve"> </w:t>
      </w:r>
      <w:r>
        <w:t>ReLU)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compare outputs for the same input values.</w:t>
      </w:r>
    </w:p>
    <w:p w14:paraId="12C5A9B9" w14:textId="77777777" w:rsidR="006317D6" w:rsidRDefault="006317D6">
      <w:pPr>
        <w:pStyle w:val="BodyText"/>
        <w:spacing w:before="5"/>
      </w:pPr>
    </w:p>
    <w:p w14:paraId="440CD02F" w14:textId="77777777" w:rsidR="006317D6" w:rsidRDefault="00431F27">
      <w:pPr>
        <w:pStyle w:val="Heading4"/>
      </w:pPr>
      <w:r>
        <w:rPr>
          <w:spacing w:val="-4"/>
        </w:rPr>
        <w:t>Ans:</w:t>
      </w:r>
    </w:p>
    <w:p w14:paraId="3A9B8656" w14:textId="77777777" w:rsidR="006317D6" w:rsidRDefault="006317D6">
      <w:pPr>
        <w:pStyle w:val="BodyText"/>
        <w:spacing w:before="2"/>
        <w:rPr>
          <w:b/>
        </w:rPr>
      </w:pPr>
    </w:p>
    <w:p w14:paraId="7B7D5892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1"/>
        <w:ind w:left="861" w:hanging="359"/>
        <w:rPr>
          <w:sz w:val="24"/>
        </w:rPr>
      </w:pPr>
      <w:r>
        <w:rPr>
          <w:spacing w:val="-2"/>
          <w:sz w:val="24"/>
        </w:rPr>
        <w:t>Output:</w:t>
      </w:r>
    </w:p>
    <w:p w14:paraId="12BBD63F" w14:textId="77777777" w:rsidR="006317D6" w:rsidRDefault="00431F27">
      <w:pPr>
        <w:spacing w:before="271"/>
        <w:ind w:left="14" w:right="296"/>
        <w:jc w:val="center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sz w:val="24"/>
        </w:rPr>
        <w:t>𝑦</w:t>
      </w:r>
      <w:r>
        <w:rPr>
          <w:rFonts w:ascii="Cambria Math" w:eastAsia="Cambria Math"/>
          <w:spacing w:val="18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7"/>
          <w:sz w:val="24"/>
        </w:rPr>
        <w:t xml:space="preserve"> </w:t>
      </w:r>
      <w:r>
        <w:rPr>
          <w:rFonts w:ascii="Cambria Math" w:eastAsia="Cambria Math"/>
          <w:sz w:val="24"/>
        </w:rPr>
        <w:t>𝑓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𝑤𝑥</w:t>
      </w:r>
      <w:r>
        <w:rPr>
          <w:rFonts w:ascii="Cambria Math" w:eastAsia="Cambria Math"/>
          <w:spacing w:val="9"/>
          <w:sz w:val="24"/>
        </w:rPr>
        <w:t xml:space="preserve"> </w:t>
      </w:r>
      <w:r>
        <w:rPr>
          <w:rFonts w:ascii="Cambria Math" w:eastAsia="Cambria Math"/>
          <w:sz w:val="24"/>
        </w:rPr>
        <w:t xml:space="preserve">+ </w:t>
      </w:r>
      <w:r>
        <w:rPr>
          <w:rFonts w:ascii="Cambria Math" w:eastAsia="Cambria Math"/>
          <w:spacing w:val="-5"/>
          <w:sz w:val="24"/>
        </w:rPr>
        <w:t>𝑏</w:t>
      </w:r>
      <w:r>
        <w:rPr>
          <w:rFonts w:ascii="Cambria Math" w:eastAsia="Cambria Math"/>
          <w:spacing w:val="-5"/>
          <w:position w:val="1"/>
          <w:sz w:val="24"/>
        </w:rPr>
        <w:t>)</w:t>
      </w:r>
    </w:p>
    <w:p w14:paraId="4B16F671" w14:textId="77777777" w:rsidR="006317D6" w:rsidRDefault="006317D6">
      <w:pPr>
        <w:pStyle w:val="BodyText"/>
        <w:rPr>
          <w:rFonts w:ascii="Cambria Math"/>
        </w:rPr>
      </w:pPr>
    </w:p>
    <w:p w14:paraId="4AF938CC" w14:textId="77777777" w:rsidR="006317D6" w:rsidRDefault="006317D6">
      <w:pPr>
        <w:pStyle w:val="BodyText"/>
        <w:spacing w:before="274"/>
        <w:rPr>
          <w:rFonts w:ascii="Cambria Math"/>
        </w:rPr>
      </w:pPr>
    </w:p>
    <w:p w14:paraId="5604CB97" w14:textId="77777777" w:rsidR="006317D6" w:rsidRDefault="00431F27">
      <w:pPr>
        <w:pStyle w:val="BodyText"/>
        <w:ind w:left="283"/>
      </w:pPr>
      <w:r>
        <w:rPr>
          <w:spacing w:val="-2"/>
        </w:rPr>
        <w:t>Compare:</w:t>
      </w:r>
    </w:p>
    <w:p w14:paraId="110345C3" w14:textId="77777777" w:rsidR="006317D6" w:rsidRDefault="006317D6">
      <w:pPr>
        <w:pStyle w:val="BodyText"/>
        <w:spacing w:before="2"/>
      </w:pPr>
    </w:p>
    <w:p w14:paraId="4597FE84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b/>
          <w:sz w:val="24"/>
        </w:rPr>
        <w:t>Sigmoid: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Smooth,</w:t>
      </w:r>
      <w:r>
        <w:rPr>
          <w:spacing w:val="-2"/>
          <w:sz w:val="24"/>
        </w:rPr>
        <w:t xml:space="preserve"> </w:t>
      </w:r>
      <w:r>
        <w:rPr>
          <w:sz w:val="24"/>
        </w:rPr>
        <w:t>outputs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(0,1)</w:t>
      </w:r>
    </w:p>
    <w:p w14:paraId="730BDC07" w14:textId="77777777" w:rsidR="006317D6" w:rsidRDefault="006317D6">
      <w:pPr>
        <w:pStyle w:val="BodyText"/>
        <w:spacing w:before="6"/>
      </w:pPr>
    </w:p>
    <w:p w14:paraId="2904DCB9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b/>
          <w:sz w:val="24"/>
        </w:rPr>
        <w:t>ReLU: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Faster,</w:t>
      </w:r>
      <w:r>
        <w:rPr>
          <w:spacing w:val="-1"/>
          <w:sz w:val="24"/>
        </w:rPr>
        <w:t xml:space="preserve"> </w:t>
      </w:r>
      <w:r>
        <w:rPr>
          <w:sz w:val="24"/>
        </w:rPr>
        <w:t>outputs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max(0, </w:t>
      </w:r>
      <w:r>
        <w:rPr>
          <w:spacing w:val="-5"/>
          <w:sz w:val="24"/>
        </w:rPr>
        <w:t>x)</w:t>
      </w:r>
    </w:p>
    <w:p w14:paraId="3A947981" w14:textId="77777777" w:rsidR="006317D6" w:rsidRDefault="006317D6">
      <w:pPr>
        <w:pStyle w:val="BodyText"/>
        <w:spacing w:before="4"/>
      </w:pPr>
    </w:p>
    <w:p w14:paraId="6D060A99" w14:textId="77777777" w:rsidR="006317D6" w:rsidRDefault="00431F27">
      <w:pPr>
        <w:pStyle w:val="Heading4"/>
        <w:spacing w:before="1" w:line="275" w:lineRule="exact"/>
      </w:pPr>
      <w:r>
        <w:rPr>
          <w:spacing w:val="-2"/>
        </w:rPr>
        <w:t>Conclusion:</w:t>
      </w:r>
    </w:p>
    <w:p w14:paraId="1BD18D64" w14:textId="77777777" w:rsidR="006317D6" w:rsidRDefault="00431F27">
      <w:pPr>
        <w:pStyle w:val="BodyText"/>
        <w:spacing w:line="275" w:lineRule="exact"/>
        <w:ind w:left="283"/>
      </w:pPr>
      <w:r>
        <w:t>ReLU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rPr>
          <w:spacing w:val="-2"/>
        </w:rPr>
        <w:t>networks</w:t>
      </w:r>
    </w:p>
    <w:p w14:paraId="5129E7E7" w14:textId="77777777" w:rsidR="006317D6" w:rsidRDefault="006317D6">
      <w:pPr>
        <w:pStyle w:val="BodyText"/>
      </w:pPr>
    </w:p>
    <w:p w14:paraId="4FB27A0F" w14:textId="77777777" w:rsidR="006317D6" w:rsidRDefault="006317D6">
      <w:pPr>
        <w:pStyle w:val="BodyText"/>
      </w:pPr>
    </w:p>
    <w:p w14:paraId="0D0175EE" w14:textId="77777777" w:rsidR="006317D6" w:rsidRDefault="006317D6">
      <w:pPr>
        <w:pStyle w:val="BodyText"/>
        <w:spacing w:before="10"/>
      </w:pPr>
    </w:p>
    <w:p w14:paraId="0C15F532" w14:textId="77777777" w:rsidR="006317D6" w:rsidRDefault="00431F27">
      <w:pPr>
        <w:pStyle w:val="Heading3"/>
        <w:numPr>
          <w:ilvl w:val="0"/>
          <w:numId w:val="1"/>
        </w:numPr>
        <w:tabs>
          <w:tab w:val="left" w:pos="710"/>
        </w:tabs>
        <w:ind w:left="710" w:hanging="427"/>
        <w:jc w:val="left"/>
      </w:pPr>
      <w:r>
        <w:t>Perceptron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Multilayer</w:t>
      </w:r>
      <w:r>
        <w:rPr>
          <w:spacing w:val="-12"/>
        </w:rPr>
        <w:t xml:space="preserve"> </w:t>
      </w:r>
      <w:r>
        <w:t>Perceptron</w:t>
      </w:r>
      <w:r>
        <w:rPr>
          <w:spacing w:val="-12"/>
        </w:rPr>
        <w:t xml:space="preserve"> </w:t>
      </w:r>
      <w:r>
        <w:rPr>
          <w:spacing w:val="-2"/>
        </w:rPr>
        <w:t>(MLP)</w:t>
      </w:r>
    </w:p>
    <w:p w14:paraId="416C2873" w14:textId="77777777" w:rsidR="006317D6" w:rsidRDefault="00431F27">
      <w:pPr>
        <w:pStyle w:val="ListParagraph"/>
        <w:numPr>
          <w:ilvl w:val="0"/>
          <w:numId w:val="3"/>
        </w:numPr>
        <w:tabs>
          <w:tab w:val="left" w:pos="558"/>
        </w:tabs>
        <w:spacing w:before="283" w:line="235" w:lineRule="auto"/>
        <w:ind w:right="982" w:firstLine="0"/>
        <w:rPr>
          <w:sz w:val="27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Perceptron</w:t>
      </w:r>
      <w:r>
        <w:rPr>
          <w:spacing w:val="-5"/>
          <w:sz w:val="24"/>
        </w:rPr>
        <w:t xml:space="preserve"> </w:t>
      </w:r>
      <w:r>
        <w:rPr>
          <w:sz w:val="24"/>
        </w:rPr>
        <w:t>algorithm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binary</w:t>
      </w:r>
      <w:r>
        <w:rPr>
          <w:spacing w:val="-6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linearly</w:t>
      </w:r>
      <w:r>
        <w:rPr>
          <w:spacing w:val="-6"/>
          <w:sz w:val="24"/>
        </w:rPr>
        <w:t xml:space="preserve"> </w:t>
      </w:r>
      <w:r>
        <w:rPr>
          <w:sz w:val="24"/>
        </w:rPr>
        <w:t>separable</w:t>
      </w:r>
      <w:r>
        <w:rPr>
          <w:spacing w:val="-6"/>
          <w:sz w:val="24"/>
        </w:rPr>
        <w:t xml:space="preserve"> </w:t>
      </w:r>
      <w:r>
        <w:rPr>
          <w:sz w:val="24"/>
        </w:rPr>
        <w:t>and non-linearly separable datasets. Analyze the results.</w:t>
      </w:r>
    </w:p>
    <w:p w14:paraId="6D58A0D6" w14:textId="77777777" w:rsidR="006317D6" w:rsidRDefault="006317D6">
      <w:pPr>
        <w:pStyle w:val="BodyText"/>
        <w:spacing w:before="5"/>
      </w:pPr>
    </w:p>
    <w:p w14:paraId="7C1F2282" w14:textId="77777777" w:rsidR="006317D6" w:rsidRDefault="00431F27">
      <w:pPr>
        <w:pStyle w:val="ListParagraph"/>
        <w:numPr>
          <w:ilvl w:val="0"/>
          <w:numId w:val="3"/>
        </w:numPr>
        <w:tabs>
          <w:tab w:val="left" w:pos="541"/>
        </w:tabs>
        <w:ind w:right="1370" w:firstLine="0"/>
        <w:rPr>
          <w:sz w:val="24"/>
        </w:rPr>
      </w:pPr>
      <w:r>
        <w:rPr>
          <w:sz w:val="24"/>
        </w:rPr>
        <w:t>Train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Multilayer</w:t>
      </w:r>
      <w:r>
        <w:rPr>
          <w:spacing w:val="-8"/>
          <w:sz w:val="24"/>
        </w:rPr>
        <w:t xml:space="preserve"> </w:t>
      </w:r>
      <w:r>
        <w:rPr>
          <w:sz w:val="24"/>
        </w:rPr>
        <w:t>Perceptron</w:t>
      </w:r>
      <w:r>
        <w:rPr>
          <w:spacing w:val="-6"/>
          <w:sz w:val="24"/>
        </w:rPr>
        <w:t xml:space="preserve"> </w:t>
      </w:r>
      <w:r>
        <w:rPr>
          <w:sz w:val="24"/>
        </w:rPr>
        <w:t>(MLP)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 single-layer perceptron.</w:t>
      </w:r>
    </w:p>
    <w:p w14:paraId="517BBD4D" w14:textId="77777777" w:rsidR="006317D6" w:rsidRDefault="006317D6">
      <w:pPr>
        <w:pStyle w:val="BodyText"/>
      </w:pPr>
    </w:p>
    <w:p w14:paraId="131A185B" w14:textId="77777777" w:rsidR="006317D6" w:rsidRDefault="00431F27">
      <w:pPr>
        <w:pStyle w:val="Heading4"/>
      </w:pPr>
      <w:r>
        <w:rPr>
          <w:spacing w:val="-4"/>
        </w:rPr>
        <w:t>Ans:</w:t>
      </w:r>
    </w:p>
    <w:p w14:paraId="6B250551" w14:textId="77777777" w:rsidR="006317D6" w:rsidRDefault="006317D6">
      <w:pPr>
        <w:pStyle w:val="BodyText"/>
        <w:rPr>
          <w:b/>
        </w:rPr>
      </w:pPr>
    </w:p>
    <w:p w14:paraId="0649DF5A" w14:textId="77777777" w:rsidR="006317D6" w:rsidRDefault="00431F27">
      <w:pPr>
        <w:pStyle w:val="ListParagraph"/>
        <w:numPr>
          <w:ilvl w:val="0"/>
          <w:numId w:val="4"/>
        </w:numPr>
        <w:tabs>
          <w:tab w:val="left" w:pos="620"/>
        </w:tabs>
        <w:ind w:left="620" w:hanging="337"/>
        <w:rPr>
          <w:b/>
          <w:sz w:val="24"/>
        </w:rPr>
      </w:pPr>
      <w:r>
        <w:rPr>
          <w:b/>
          <w:spacing w:val="-2"/>
          <w:sz w:val="24"/>
        </w:rPr>
        <w:t>Perceptron</w:t>
      </w:r>
    </w:p>
    <w:p w14:paraId="5B0A3AF6" w14:textId="77777777" w:rsidR="006317D6" w:rsidRDefault="00431F27">
      <w:pPr>
        <w:pStyle w:val="ListParagraph"/>
        <w:numPr>
          <w:ilvl w:val="1"/>
          <w:numId w:val="4"/>
        </w:numPr>
        <w:tabs>
          <w:tab w:val="left" w:pos="861"/>
        </w:tabs>
        <w:ind w:left="861" w:hanging="359"/>
        <w:rPr>
          <w:b/>
          <w:sz w:val="24"/>
        </w:rPr>
      </w:pP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linearly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separable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3284E335" w14:textId="77777777" w:rsidR="006317D6" w:rsidRDefault="00431F27">
      <w:pPr>
        <w:pStyle w:val="ListParagraph"/>
        <w:numPr>
          <w:ilvl w:val="1"/>
          <w:numId w:val="4"/>
        </w:numPr>
        <w:tabs>
          <w:tab w:val="left" w:pos="861"/>
        </w:tabs>
        <w:ind w:left="861" w:hanging="359"/>
        <w:rPr>
          <w:b/>
          <w:sz w:val="24"/>
        </w:rPr>
      </w:pPr>
      <w:r>
        <w:rPr>
          <w:sz w:val="24"/>
        </w:rPr>
        <w:t>Fails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non-linear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2F0D3B0D" w14:textId="77777777" w:rsidR="006317D6" w:rsidRDefault="00431F27">
      <w:pPr>
        <w:pStyle w:val="Heading4"/>
        <w:numPr>
          <w:ilvl w:val="0"/>
          <w:numId w:val="4"/>
        </w:numPr>
        <w:tabs>
          <w:tab w:val="left" w:pos="636"/>
        </w:tabs>
        <w:ind w:left="636" w:hanging="353"/>
      </w:pPr>
      <w:r>
        <w:rPr>
          <w:spacing w:val="-5"/>
        </w:rPr>
        <w:t>MLP</w:t>
      </w:r>
    </w:p>
    <w:p w14:paraId="299F308D" w14:textId="77777777" w:rsidR="006317D6" w:rsidRDefault="00431F27">
      <w:pPr>
        <w:pStyle w:val="ListParagraph"/>
        <w:numPr>
          <w:ilvl w:val="1"/>
          <w:numId w:val="4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layers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activation </w:t>
      </w:r>
      <w:r>
        <w:rPr>
          <w:spacing w:val="-2"/>
          <w:sz w:val="24"/>
        </w:rPr>
        <w:t>functions</w:t>
      </w:r>
    </w:p>
    <w:p w14:paraId="5B1647FE" w14:textId="77777777" w:rsidR="006317D6" w:rsidRDefault="00431F27">
      <w:pPr>
        <w:pStyle w:val="ListParagraph"/>
        <w:numPr>
          <w:ilvl w:val="1"/>
          <w:numId w:val="4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Handles</w:t>
      </w:r>
      <w:r>
        <w:rPr>
          <w:spacing w:val="-6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patterns</w:t>
      </w:r>
    </w:p>
    <w:p w14:paraId="00D4D303" w14:textId="77777777" w:rsidR="006317D6" w:rsidRDefault="00431F27">
      <w:pPr>
        <w:pStyle w:val="Heading4"/>
      </w:pPr>
      <w:r>
        <w:rPr>
          <w:spacing w:val="-2"/>
        </w:rPr>
        <w:t>Conclusion:</w:t>
      </w:r>
    </w:p>
    <w:p w14:paraId="7FAFD79A" w14:textId="77777777" w:rsidR="006317D6" w:rsidRDefault="00431F27">
      <w:pPr>
        <w:pStyle w:val="BodyText"/>
        <w:spacing w:before="1"/>
        <w:ind w:left="283"/>
      </w:pPr>
      <w:r>
        <w:t>MLP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Perceptron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performance</w:t>
      </w:r>
    </w:p>
    <w:p w14:paraId="17EF3406" w14:textId="77777777" w:rsidR="006317D6" w:rsidRDefault="006317D6">
      <w:pPr>
        <w:pStyle w:val="BodyText"/>
      </w:pPr>
    </w:p>
    <w:p w14:paraId="4EAB799C" w14:textId="77777777" w:rsidR="006317D6" w:rsidRDefault="006317D6">
      <w:pPr>
        <w:pStyle w:val="BodyText"/>
        <w:spacing w:before="5"/>
      </w:pPr>
    </w:p>
    <w:p w14:paraId="23652EB0" w14:textId="77777777" w:rsidR="006317D6" w:rsidRDefault="00431F27">
      <w:pPr>
        <w:pStyle w:val="Heading3"/>
        <w:numPr>
          <w:ilvl w:val="0"/>
          <w:numId w:val="1"/>
        </w:numPr>
        <w:tabs>
          <w:tab w:val="left" w:pos="640"/>
        </w:tabs>
        <w:spacing w:before="1"/>
        <w:ind w:left="640" w:hanging="357"/>
        <w:jc w:val="left"/>
      </w:pPr>
      <w:r>
        <w:t>Forward</w:t>
      </w:r>
      <w:r>
        <w:rPr>
          <w:spacing w:val="-15"/>
        </w:rPr>
        <w:t xml:space="preserve"> </w:t>
      </w:r>
      <w:r>
        <w:t>Propagation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Backpropagation</w:t>
      </w:r>
      <w:r>
        <w:rPr>
          <w:spacing w:val="-10"/>
        </w:rPr>
        <w:t xml:space="preserve"> </w:t>
      </w:r>
      <w:r>
        <w:rPr>
          <w:spacing w:val="-2"/>
        </w:rPr>
        <w:t>Algorithm</w:t>
      </w:r>
    </w:p>
    <w:p w14:paraId="7BBCE7AE" w14:textId="77777777" w:rsidR="006317D6" w:rsidRDefault="00431F27">
      <w:pPr>
        <w:pStyle w:val="ListParagraph"/>
        <w:numPr>
          <w:ilvl w:val="0"/>
          <w:numId w:val="5"/>
        </w:numPr>
        <w:tabs>
          <w:tab w:val="left" w:pos="558"/>
        </w:tabs>
        <w:spacing w:before="282" w:line="235" w:lineRule="auto"/>
        <w:ind w:right="820" w:firstLine="0"/>
        <w:rPr>
          <w:sz w:val="27"/>
        </w:rPr>
      </w:pPr>
      <w:r>
        <w:rPr>
          <w:sz w:val="24"/>
        </w:rPr>
        <w:t>Manually</w:t>
      </w:r>
      <w:r>
        <w:rPr>
          <w:spacing w:val="-6"/>
          <w:sz w:val="24"/>
        </w:rPr>
        <w:t xml:space="preserve"> </w:t>
      </w:r>
      <w:r>
        <w:rPr>
          <w:sz w:val="24"/>
        </w:rPr>
        <w:t>compute</w:t>
      </w:r>
      <w:r>
        <w:rPr>
          <w:spacing w:val="-7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propagation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small</w:t>
      </w:r>
      <w:r>
        <w:rPr>
          <w:spacing w:val="-5"/>
          <w:sz w:val="24"/>
        </w:rPr>
        <w:t xml:space="preserve"> </w:t>
      </w:r>
      <w:r>
        <w:rPr>
          <w:sz w:val="24"/>
        </w:rPr>
        <w:t>neural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(given</w:t>
      </w:r>
      <w:r>
        <w:rPr>
          <w:spacing w:val="-3"/>
          <w:sz w:val="24"/>
        </w:rPr>
        <w:t xml:space="preserve"> </w:t>
      </w:r>
      <w:r>
        <w:rPr>
          <w:sz w:val="24"/>
        </w:rPr>
        <w:t>weights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inputs)</w:t>
      </w:r>
      <w:r>
        <w:rPr>
          <w:spacing w:val="-6"/>
          <w:sz w:val="24"/>
        </w:rPr>
        <w:t xml:space="preserve"> </w:t>
      </w:r>
      <w:r>
        <w:rPr>
          <w:sz w:val="24"/>
        </w:rPr>
        <w:t>and verify the output using code.</w:t>
      </w:r>
    </w:p>
    <w:p w14:paraId="191104EF" w14:textId="77777777" w:rsidR="006317D6" w:rsidRDefault="006317D6">
      <w:pPr>
        <w:pStyle w:val="BodyText"/>
        <w:spacing w:before="5"/>
      </w:pPr>
    </w:p>
    <w:p w14:paraId="3CF70F14" w14:textId="77777777" w:rsidR="006317D6" w:rsidRDefault="00431F27">
      <w:pPr>
        <w:pStyle w:val="ListParagraph"/>
        <w:numPr>
          <w:ilvl w:val="0"/>
          <w:numId w:val="5"/>
        </w:numPr>
        <w:tabs>
          <w:tab w:val="left" w:pos="541"/>
        </w:tabs>
        <w:ind w:right="945" w:firstLine="0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backpropagation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-6"/>
          <w:sz w:val="24"/>
        </w:rPr>
        <w:t xml:space="preserve"> </w:t>
      </w:r>
      <w:r>
        <w:rPr>
          <w:sz w:val="24"/>
        </w:rPr>
        <w:t>neural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weights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updated</w:t>
      </w:r>
      <w:r>
        <w:rPr>
          <w:spacing w:val="-6"/>
          <w:sz w:val="24"/>
        </w:rPr>
        <w:t xml:space="preserve"> </w:t>
      </w:r>
      <w:r>
        <w:rPr>
          <w:sz w:val="24"/>
        </w:rPr>
        <w:t>after one iteration.</w:t>
      </w:r>
    </w:p>
    <w:p w14:paraId="6D0A4C54" w14:textId="77777777" w:rsidR="006317D6" w:rsidRDefault="006317D6">
      <w:pPr>
        <w:pStyle w:val="BodyText"/>
      </w:pPr>
    </w:p>
    <w:p w14:paraId="3F1F1918" w14:textId="77777777" w:rsidR="006317D6" w:rsidRDefault="00431F27">
      <w:pPr>
        <w:pStyle w:val="Heading4"/>
      </w:pPr>
      <w:r>
        <w:rPr>
          <w:spacing w:val="-4"/>
        </w:rPr>
        <w:t>Ans:</w:t>
      </w:r>
    </w:p>
    <w:p w14:paraId="27127AD2" w14:textId="77777777" w:rsidR="006317D6" w:rsidRDefault="006317D6">
      <w:pPr>
        <w:pStyle w:val="BodyText"/>
        <w:spacing w:before="1"/>
        <w:rPr>
          <w:b/>
        </w:rPr>
      </w:pPr>
    </w:p>
    <w:p w14:paraId="0AFEA09C" w14:textId="77777777" w:rsidR="006317D6" w:rsidRDefault="00431F27">
      <w:pPr>
        <w:pStyle w:val="ListParagraph"/>
        <w:numPr>
          <w:ilvl w:val="0"/>
          <w:numId w:val="6"/>
        </w:numPr>
        <w:tabs>
          <w:tab w:val="left" w:pos="620"/>
        </w:tabs>
        <w:ind w:left="620" w:hanging="337"/>
        <w:rPr>
          <w:b/>
          <w:sz w:val="24"/>
        </w:rPr>
      </w:pPr>
      <w:r>
        <w:rPr>
          <w:b/>
          <w:sz w:val="24"/>
        </w:rPr>
        <w:t>Forward</w:t>
      </w:r>
      <w:r>
        <w:rPr>
          <w:b/>
          <w:spacing w:val="-2"/>
          <w:sz w:val="24"/>
        </w:rPr>
        <w:t xml:space="preserve"> Propagation</w:t>
      </w:r>
    </w:p>
    <w:p w14:paraId="65643DBD" w14:textId="77777777" w:rsidR="006317D6" w:rsidRDefault="00431F27">
      <w:pPr>
        <w:pStyle w:val="ListParagraph"/>
        <w:numPr>
          <w:ilvl w:val="1"/>
          <w:numId w:val="6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multiply</w:t>
      </w:r>
      <w:r>
        <w:rPr>
          <w:spacing w:val="-1"/>
          <w:sz w:val="24"/>
        </w:rPr>
        <w:t xml:space="preserve"> </w:t>
      </w:r>
      <w:r>
        <w:rPr>
          <w:sz w:val="24"/>
        </w:rPr>
        <w:t>weights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activation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51A156EC" w14:textId="77777777" w:rsidR="006317D6" w:rsidRDefault="006317D6">
      <w:pPr>
        <w:pStyle w:val="ListParagraph"/>
        <w:rPr>
          <w:sz w:val="24"/>
        </w:rPr>
        <w:sectPr w:rsidR="006317D6">
          <w:pgSz w:w="11930" w:h="16850"/>
          <w:pgMar w:top="580" w:right="425" w:bottom="280" w:left="708" w:header="720" w:footer="720" w:gutter="0"/>
          <w:cols w:space="720"/>
        </w:sectPr>
      </w:pPr>
    </w:p>
    <w:p w14:paraId="35907EB7" w14:textId="77777777" w:rsidR="006317D6" w:rsidRDefault="00431F27">
      <w:pPr>
        <w:pStyle w:val="Heading4"/>
        <w:numPr>
          <w:ilvl w:val="0"/>
          <w:numId w:val="6"/>
        </w:numPr>
        <w:tabs>
          <w:tab w:val="left" w:pos="636"/>
        </w:tabs>
        <w:spacing w:before="77"/>
        <w:ind w:left="636" w:hanging="353"/>
      </w:pPr>
      <w:r>
        <w:rPr>
          <w:spacing w:val="-2"/>
        </w:rPr>
        <w:lastRenderedPageBreak/>
        <w:t>Backpropagation</w:t>
      </w:r>
    </w:p>
    <w:p w14:paraId="035A0A4D" w14:textId="77777777" w:rsidR="006317D6" w:rsidRDefault="00431F27">
      <w:pPr>
        <w:pStyle w:val="ListParagraph"/>
        <w:numPr>
          <w:ilvl w:val="1"/>
          <w:numId w:val="6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Compute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3049DAF4" w14:textId="77777777" w:rsidR="006317D6" w:rsidRDefault="00431F27">
      <w:pPr>
        <w:pStyle w:val="ListParagraph"/>
        <w:numPr>
          <w:ilvl w:val="1"/>
          <w:numId w:val="6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weights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gradient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descent</w:t>
      </w:r>
    </w:p>
    <w:p w14:paraId="1C619836" w14:textId="77777777" w:rsidR="006317D6" w:rsidRDefault="00431F27">
      <w:pPr>
        <w:pStyle w:val="Heading4"/>
      </w:pPr>
      <w:r>
        <w:t xml:space="preserve">Key </w:t>
      </w:r>
      <w:r>
        <w:rPr>
          <w:spacing w:val="-2"/>
        </w:rPr>
        <w:t>Idea:</w:t>
      </w:r>
    </w:p>
    <w:p w14:paraId="671913BA" w14:textId="77777777" w:rsidR="006317D6" w:rsidRDefault="00431F27">
      <w:pPr>
        <w:pStyle w:val="BodyText"/>
        <w:spacing w:before="1"/>
        <w:ind w:left="283"/>
      </w:pPr>
      <w:r>
        <w:t>Weights</w:t>
      </w:r>
      <w:r>
        <w:rPr>
          <w:spacing w:val="-2"/>
        </w:rPr>
        <w:t xml:space="preserve"> </w:t>
      </w:r>
      <w:r>
        <w:t>updated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minimize</w:t>
      </w:r>
      <w:r>
        <w:rPr>
          <w:spacing w:val="-2"/>
        </w:rPr>
        <w:t xml:space="preserve"> </w:t>
      </w:r>
      <w:r>
        <w:rPr>
          <w:spacing w:val="-4"/>
        </w:rPr>
        <w:t>loss</w:t>
      </w:r>
    </w:p>
    <w:p w14:paraId="4816A4AE" w14:textId="77777777" w:rsidR="006317D6" w:rsidRDefault="006317D6">
      <w:pPr>
        <w:pStyle w:val="BodyText"/>
      </w:pPr>
    </w:p>
    <w:p w14:paraId="27B88672" w14:textId="77777777" w:rsidR="006317D6" w:rsidRDefault="006317D6">
      <w:pPr>
        <w:pStyle w:val="BodyText"/>
        <w:spacing w:before="5"/>
      </w:pPr>
    </w:p>
    <w:p w14:paraId="6D0A9815" w14:textId="77777777" w:rsidR="006317D6" w:rsidRDefault="00431F27">
      <w:pPr>
        <w:pStyle w:val="Heading3"/>
        <w:numPr>
          <w:ilvl w:val="0"/>
          <w:numId w:val="1"/>
        </w:numPr>
        <w:tabs>
          <w:tab w:val="left" w:pos="640"/>
        </w:tabs>
        <w:ind w:left="640" w:hanging="357"/>
        <w:jc w:val="left"/>
      </w:pPr>
      <w:r>
        <w:t>Gradient</w:t>
      </w:r>
      <w:r>
        <w:rPr>
          <w:spacing w:val="-11"/>
        </w:rPr>
        <w:t xml:space="preserve"> </w:t>
      </w:r>
      <w:r>
        <w:t>Descent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Stochastic</w:t>
      </w:r>
      <w:r>
        <w:rPr>
          <w:spacing w:val="-7"/>
        </w:rPr>
        <w:t xml:space="preserve"> </w:t>
      </w:r>
      <w:r>
        <w:t>Gradient</w:t>
      </w:r>
      <w:r>
        <w:rPr>
          <w:spacing w:val="-7"/>
        </w:rPr>
        <w:t xml:space="preserve"> </w:t>
      </w:r>
      <w:r>
        <w:t>Descent</w:t>
      </w:r>
      <w:r>
        <w:rPr>
          <w:spacing w:val="-2"/>
        </w:rPr>
        <w:t xml:space="preserve"> (SGD)</w:t>
      </w:r>
    </w:p>
    <w:p w14:paraId="4A794135" w14:textId="77777777" w:rsidR="006317D6" w:rsidRDefault="00431F27">
      <w:pPr>
        <w:pStyle w:val="ListParagraph"/>
        <w:numPr>
          <w:ilvl w:val="0"/>
          <w:numId w:val="7"/>
        </w:numPr>
        <w:tabs>
          <w:tab w:val="left" w:pos="467"/>
        </w:tabs>
        <w:spacing w:before="280"/>
        <w:ind w:right="919" w:firstLine="0"/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Gradient</w:t>
      </w:r>
      <w:r>
        <w:rPr>
          <w:spacing w:val="-5"/>
          <w:sz w:val="24"/>
        </w:rPr>
        <w:t xml:space="preserve"> </w:t>
      </w:r>
      <w:r>
        <w:rPr>
          <w:sz w:val="24"/>
        </w:rPr>
        <w:t>Descent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minimize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effect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z w:val="24"/>
        </w:rPr>
        <w:t>on convergence speed.</w:t>
      </w:r>
    </w:p>
    <w:p w14:paraId="28C77788" w14:textId="77777777" w:rsidR="006317D6" w:rsidRDefault="006317D6">
      <w:pPr>
        <w:pStyle w:val="BodyText"/>
        <w:spacing w:before="8"/>
      </w:pPr>
    </w:p>
    <w:p w14:paraId="074157C1" w14:textId="77777777" w:rsidR="006317D6" w:rsidRDefault="00431F27">
      <w:pPr>
        <w:pStyle w:val="ListParagraph"/>
        <w:numPr>
          <w:ilvl w:val="0"/>
          <w:numId w:val="7"/>
        </w:numPr>
        <w:tabs>
          <w:tab w:val="left" w:pos="573"/>
        </w:tabs>
        <w:spacing w:line="235" w:lineRule="auto"/>
        <w:ind w:right="687" w:firstLine="0"/>
        <w:rPr>
          <w:sz w:val="27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Stochastic</w:t>
      </w:r>
      <w:r>
        <w:rPr>
          <w:spacing w:val="-8"/>
          <w:sz w:val="24"/>
        </w:rPr>
        <w:t xml:space="preserve"> </w:t>
      </w:r>
      <w:r>
        <w:rPr>
          <w:sz w:val="24"/>
        </w:rPr>
        <w:t>Gradient</w:t>
      </w:r>
      <w:r>
        <w:rPr>
          <w:spacing w:val="-6"/>
          <w:sz w:val="24"/>
        </w:rPr>
        <w:t xml:space="preserve"> </w:t>
      </w:r>
      <w:r>
        <w:rPr>
          <w:sz w:val="24"/>
        </w:rPr>
        <w:t>Descent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convergence</w:t>
      </w:r>
      <w:r>
        <w:rPr>
          <w:spacing w:val="-8"/>
          <w:sz w:val="24"/>
        </w:rPr>
        <w:t xml:space="preserve"> </w:t>
      </w:r>
      <w:r>
        <w:rPr>
          <w:sz w:val="24"/>
        </w:rPr>
        <w:t>with batch gradient descent.</w:t>
      </w:r>
    </w:p>
    <w:p w14:paraId="70D03531" w14:textId="77777777" w:rsidR="006317D6" w:rsidRDefault="006317D6">
      <w:pPr>
        <w:pStyle w:val="BodyText"/>
        <w:spacing w:before="37"/>
      </w:pPr>
    </w:p>
    <w:p w14:paraId="7E958DD6" w14:textId="77777777" w:rsidR="006317D6" w:rsidRDefault="00431F27">
      <w:pPr>
        <w:pStyle w:val="Heading3"/>
        <w:ind w:left="283" w:firstLine="0"/>
      </w:pPr>
      <w:r>
        <w:rPr>
          <w:spacing w:val="-4"/>
        </w:rPr>
        <w:t>Ans:</w:t>
      </w:r>
    </w:p>
    <w:p w14:paraId="4A6F4074" w14:textId="77777777" w:rsidR="006317D6" w:rsidRDefault="00431F27">
      <w:pPr>
        <w:pStyle w:val="ListParagraph"/>
        <w:numPr>
          <w:ilvl w:val="0"/>
          <w:numId w:val="8"/>
        </w:numPr>
        <w:tabs>
          <w:tab w:val="left" w:pos="664"/>
        </w:tabs>
        <w:spacing w:before="309"/>
        <w:ind w:left="664" w:hanging="381"/>
        <w:rPr>
          <w:b/>
          <w:sz w:val="27"/>
        </w:rPr>
      </w:pPr>
      <w:r>
        <w:rPr>
          <w:b/>
          <w:sz w:val="27"/>
        </w:rPr>
        <w:t>Gradient</w:t>
      </w:r>
      <w:r>
        <w:rPr>
          <w:b/>
          <w:spacing w:val="-12"/>
          <w:sz w:val="27"/>
        </w:rPr>
        <w:t xml:space="preserve"> </w:t>
      </w:r>
      <w:r>
        <w:rPr>
          <w:b/>
          <w:spacing w:val="-2"/>
          <w:sz w:val="27"/>
        </w:rPr>
        <w:t>Descent</w:t>
      </w:r>
    </w:p>
    <w:p w14:paraId="290889C5" w14:textId="77777777" w:rsidR="006317D6" w:rsidRDefault="00431F27">
      <w:pPr>
        <w:pStyle w:val="ListParagraph"/>
        <w:numPr>
          <w:ilvl w:val="1"/>
          <w:numId w:val="8"/>
        </w:numPr>
        <w:tabs>
          <w:tab w:val="left" w:pos="861"/>
        </w:tabs>
        <w:spacing w:before="2" w:line="310" w:lineRule="exact"/>
        <w:ind w:left="861" w:hanging="359"/>
        <w:rPr>
          <w:sz w:val="27"/>
        </w:rPr>
      </w:pPr>
      <w:r>
        <w:rPr>
          <w:sz w:val="27"/>
        </w:rPr>
        <w:t>Uses</w:t>
      </w:r>
      <w:r>
        <w:rPr>
          <w:spacing w:val="-6"/>
          <w:sz w:val="27"/>
        </w:rPr>
        <w:t xml:space="preserve"> </w:t>
      </w:r>
      <w:r>
        <w:rPr>
          <w:sz w:val="27"/>
        </w:rPr>
        <w:t>entire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dataset</w:t>
      </w:r>
    </w:p>
    <w:p w14:paraId="479A060F" w14:textId="77777777" w:rsidR="006317D6" w:rsidRDefault="00431F27">
      <w:pPr>
        <w:pStyle w:val="ListParagraph"/>
        <w:numPr>
          <w:ilvl w:val="1"/>
          <w:numId w:val="8"/>
        </w:numPr>
        <w:tabs>
          <w:tab w:val="left" w:pos="861"/>
        </w:tabs>
        <w:spacing w:line="310" w:lineRule="exact"/>
        <w:ind w:left="861" w:hanging="359"/>
        <w:rPr>
          <w:sz w:val="27"/>
        </w:rPr>
      </w:pPr>
      <w:r>
        <w:rPr>
          <w:sz w:val="27"/>
        </w:rPr>
        <w:t>Stable</w:t>
      </w:r>
      <w:r>
        <w:rPr>
          <w:spacing w:val="-6"/>
          <w:sz w:val="27"/>
        </w:rPr>
        <w:t xml:space="preserve"> </w:t>
      </w:r>
      <w:r>
        <w:rPr>
          <w:sz w:val="27"/>
        </w:rPr>
        <w:t>but</w:t>
      </w:r>
      <w:r>
        <w:rPr>
          <w:spacing w:val="-4"/>
          <w:sz w:val="27"/>
        </w:rPr>
        <w:t xml:space="preserve"> slow</w:t>
      </w:r>
    </w:p>
    <w:p w14:paraId="7AE74FD4" w14:textId="77777777" w:rsidR="006317D6" w:rsidRDefault="00431F27">
      <w:pPr>
        <w:pStyle w:val="Heading3"/>
        <w:numPr>
          <w:ilvl w:val="0"/>
          <w:numId w:val="8"/>
        </w:numPr>
        <w:tabs>
          <w:tab w:val="left" w:pos="679"/>
        </w:tabs>
        <w:spacing w:line="310" w:lineRule="exact"/>
        <w:ind w:left="679" w:hanging="396"/>
      </w:pPr>
      <w:r>
        <w:rPr>
          <w:spacing w:val="-5"/>
        </w:rPr>
        <w:t>SGD</w:t>
      </w:r>
    </w:p>
    <w:p w14:paraId="16EE64D0" w14:textId="77777777" w:rsidR="006317D6" w:rsidRDefault="00431F27">
      <w:pPr>
        <w:pStyle w:val="ListParagraph"/>
        <w:numPr>
          <w:ilvl w:val="1"/>
          <w:numId w:val="8"/>
        </w:numPr>
        <w:tabs>
          <w:tab w:val="left" w:pos="861"/>
        </w:tabs>
        <w:spacing w:before="1" w:line="310" w:lineRule="exact"/>
        <w:ind w:left="861" w:hanging="359"/>
        <w:rPr>
          <w:sz w:val="27"/>
        </w:rPr>
      </w:pPr>
      <w:r>
        <w:rPr>
          <w:sz w:val="27"/>
        </w:rPr>
        <w:t>Uses</w:t>
      </w:r>
      <w:r>
        <w:rPr>
          <w:spacing w:val="-6"/>
          <w:sz w:val="27"/>
        </w:rPr>
        <w:t xml:space="preserve"> </w:t>
      </w:r>
      <w:r>
        <w:rPr>
          <w:sz w:val="27"/>
        </w:rPr>
        <w:t>single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sample</w:t>
      </w:r>
    </w:p>
    <w:p w14:paraId="529E4F83" w14:textId="77777777" w:rsidR="006317D6" w:rsidRDefault="00431F27">
      <w:pPr>
        <w:pStyle w:val="ListParagraph"/>
        <w:numPr>
          <w:ilvl w:val="1"/>
          <w:numId w:val="8"/>
        </w:numPr>
        <w:tabs>
          <w:tab w:val="left" w:pos="861"/>
        </w:tabs>
        <w:spacing w:line="310" w:lineRule="exact"/>
        <w:ind w:left="861" w:hanging="359"/>
        <w:rPr>
          <w:sz w:val="27"/>
        </w:rPr>
      </w:pPr>
      <w:r>
        <w:rPr>
          <w:sz w:val="27"/>
        </w:rPr>
        <w:t>Faster</w:t>
      </w:r>
      <w:r>
        <w:rPr>
          <w:spacing w:val="-4"/>
          <w:sz w:val="27"/>
        </w:rPr>
        <w:t xml:space="preserve"> </w:t>
      </w:r>
      <w:r>
        <w:rPr>
          <w:sz w:val="27"/>
        </w:rPr>
        <w:t>but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noisy</w:t>
      </w:r>
    </w:p>
    <w:p w14:paraId="1E5D272A" w14:textId="77777777" w:rsidR="006317D6" w:rsidRDefault="00431F27">
      <w:pPr>
        <w:pStyle w:val="Heading3"/>
        <w:spacing w:before="2" w:line="310" w:lineRule="exact"/>
        <w:ind w:left="283" w:firstLine="0"/>
      </w:pPr>
      <w:r>
        <w:rPr>
          <w:spacing w:val="-2"/>
        </w:rPr>
        <w:t>Conclusion:</w:t>
      </w:r>
    </w:p>
    <w:p w14:paraId="76B4302D" w14:textId="77777777" w:rsidR="006317D6" w:rsidRDefault="00431F27">
      <w:pPr>
        <w:spacing w:line="310" w:lineRule="exact"/>
        <w:ind w:left="283"/>
        <w:rPr>
          <w:sz w:val="27"/>
        </w:rPr>
      </w:pPr>
      <w:r>
        <w:rPr>
          <w:sz w:val="27"/>
        </w:rPr>
        <w:t>SGD</w:t>
      </w:r>
      <w:r>
        <w:rPr>
          <w:spacing w:val="-5"/>
          <w:sz w:val="27"/>
        </w:rPr>
        <w:t xml:space="preserve"> </w:t>
      </w:r>
      <w:r>
        <w:rPr>
          <w:sz w:val="27"/>
        </w:rPr>
        <w:t>converges</w:t>
      </w:r>
      <w:r>
        <w:rPr>
          <w:spacing w:val="-6"/>
          <w:sz w:val="27"/>
        </w:rPr>
        <w:t xml:space="preserve"> </w:t>
      </w:r>
      <w:r>
        <w:rPr>
          <w:sz w:val="27"/>
        </w:rPr>
        <w:t>faster</w:t>
      </w:r>
      <w:r>
        <w:rPr>
          <w:spacing w:val="-8"/>
          <w:sz w:val="27"/>
        </w:rPr>
        <w:t xml:space="preserve"> </w:t>
      </w:r>
      <w:r>
        <w:rPr>
          <w:sz w:val="27"/>
        </w:rPr>
        <w:t>but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fluctuates</w:t>
      </w:r>
    </w:p>
    <w:p w14:paraId="79A917D8" w14:textId="77777777" w:rsidR="006317D6" w:rsidRDefault="006317D6">
      <w:pPr>
        <w:pStyle w:val="BodyText"/>
        <w:spacing w:before="279"/>
        <w:rPr>
          <w:sz w:val="27"/>
        </w:rPr>
      </w:pPr>
    </w:p>
    <w:p w14:paraId="6704B014" w14:textId="77777777" w:rsidR="006317D6" w:rsidRDefault="00431F27">
      <w:pPr>
        <w:pStyle w:val="Heading3"/>
        <w:numPr>
          <w:ilvl w:val="0"/>
          <w:numId w:val="1"/>
        </w:numPr>
        <w:tabs>
          <w:tab w:val="left" w:pos="710"/>
        </w:tabs>
        <w:ind w:left="710" w:hanging="427"/>
        <w:jc w:val="left"/>
      </w:pPr>
      <w:r>
        <w:t>Mini-Batch</w:t>
      </w:r>
      <w:r>
        <w:rPr>
          <w:spacing w:val="-9"/>
        </w:rPr>
        <w:t xml:space="preserve"> </w:t>
      </w:r>
      <w:r>
        <w:t>Gradient</w:t>
      </w:r>
      <w:r>
        <w:rPr>
          <w:spacing w:val="-8"/>
        </w:rPr>
        <w:t xml:space="preserve"> </w:t>
      </w:r>
      <w:r>
        <w:rPr>
          <w:spacing w:val="-2"/>
        </w:rPr>
        <w:t>Descent</w:t>
      </w:r>
    </w:p>
    <w:p w14:paraId="39E3DDC9" w14:textId="77777777" w:rsidR="006317D6" w:rsidRDefault="00431F27">
      <w:pPr>
        <w:pStyle w:val="BodyText"/>
        <w:spacing w:before="279"/>
        <w:ind w:left="283"/>
      </w:pPr>
      <w:r>
        <w:t>Implement</w:t>
      </w:r>
      <w:r>
        <w:rPr>
          <w:spacing w:val="-5"/>
        </w:rPr>
        <w:t xml:space="preserve"> </w:t>
      </w:r>
      <w:r>
        <w:t>Mini-Batch</w:t>
      </w:r>
      <w:r>
        <w:rPr>
          <w:spacing w:val="-8"/>
        </w:rPr>
        <w:t xml:space="preserve"> </w:t>
      </w:r>
      <w:r>
        <w:t>Gradient</w:t>
      </w:r>
      <w:r>
        <w:rPr>
          <w:spacing w:val="-8"/>
        </w:rPr>
        <w:t xml:space="preserve"> </w:t>
      </w:r>
      <w:r>
        <w:t>Descent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affects</w:t>
      </w:r>
      <w:r>
        <w:rPr>
          <w:spacing w:val="-7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stability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performance.</w:t>
      </w:r>
    </w:p>
    <w:p w14:paraId="75C03EC9" w14:textId="77777777" w:rsidR="006317D6" w:rsidRDefault="006317D6">
      <w:pPr>
        <w:pStyle w:val="BodyText"/>
        <w:spacing w:before="10"/>
      </w:pPr>
    </w:p>
    <w:p w14:paraId="6B358BE5" w14:textId="77777777" w:rsidR="006317D6" w:rsidRDefault="00431F27">
      <w:pPr>
        <w:pStyle w:val="Heading4"/>
        <w:ind w:left="141"/>
      </w:pPr>
      <w:r>
        <w:rPr>
          <w:spacing w:val="-4"/>
        </w:rPr>
        <w:t>Ans:</w:t>
      </w:r>
    </w:p>
    <w:p w14:paraId="0044B92C" w14:textId="77777777" w:rsidR="006317D6" w:rsidRDefault="006317D6">
      <w:pPr>
        <w:pStyle w:val="BodyText"/>
        <w:spacing w:before="7"/>
        <w:rPr>
          <w:b/>
        </w:rPr>
      </w:pPr>
    </w:p>
    <w:p w14:paraId="67806C87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batches</w:t>
      </w:r>
    </w:p>
    <w:p w14:paraId="44D062F1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5"/>
        <w:ind w:left="861" w:hanging="359"/>
        <w:rPr>
          <w:sz w:val="24"/>
        </w:rPr>
      </w:pPr>
      <w:r>
        <w:rPr>
          <w:sz w:val="24"/>
        </w:rPr>
        <w:t>Balance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GD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SGD</w:t>
      </w:r>
    </w:p>
    <w:p w14:paraId="09708EFF" w14:textId="77777777" w:rsidR="006317D6" w:rsidRDefault="00431F27">
      <w:pPr>
        <w:pStyle w:val="Heading4"/>
        <w:spacing w:before="3"/>
        <w:ind w:left="141"/>
      </w:pPr>
      <w:r>
        <w:rPr>
          <w:spacing w:val="-2"/>
        </w:rPr>
        <w:t>Observation:</w:t>
      </w:r>
    </w:p>
    <w:p w14:paraId="3E2A7F24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4"/>
        <w:ind w:left="861" w:hanging="359"/>
        <w:rPr>
          <w:sz w:val="24"/>
        </w:rPr>
      </w:pP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batch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noisy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updates</w:t>
      </w:r>
    </w:p>
    <w:p w14:paraId="7F5C4BE2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5"/>
        <w:ind w:left="861" w:hanging="359"/>
        <w:rPr>
          <w:sz w:val="24"/>
        </w:rPr>
      </w:pP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batch →</w:t>
      </w:r>
      <w:r>
        <w:rPr>
          <w:spacing w:val="-1"/>
          <w:sz w:val="24"/>
        </w:rPr>
        <w:t xml:space="preserve"> </w:t>
      </w:r>
      <w:r>
        <w:rPr>
          <w:sz w:val="24"/>
        </w:rPr>
        <w:t>stable but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slow</w:t>
      </w:r>
    </w:p>
    <w:p w14:paraId="12D82C11" w14:textId="77777777" w:rsidR="006317D6" w:rsidRDefault="00431F27">
      <w:pPr>
        <w:spacing w:before="3"/>
        <w:ind w:left="141"/>
        <w:rPr>
          <w:sz w:val="24"/>
        </w:rPr>
      </w:pPr>
      <w:r>
        <w:rPr>
          <w:b/>
          <w:sz w:val="24"/>
        </w:rPr>
        <w:t>Best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practice: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Medium</w:t>
      </w:r>
      <w:r>
        <w:rPr>
          <w:spacing w:val="1"/>
          <w:sz w:val="24"/>
        </w:rPr>
        <w:t xml:space="preserve"> </w:t>
      </w:r>
      <w:r>
        <w:rPr>
          <w:sz w:val="24"/>
        </w:rPr>
        <w:t>batch size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32, </w:t>
      </w:r>
      <w:r>
        <w:rPr>
          <w:spacing w:val="-5"/>
          <w:sz w:val="24"/>
        </w:rPr>
        <w:t>64)</w:t>
      </w:r>
    </w:p>
    <w:p w14:paraId="0A1F5189" w14:textId="77777777" w:rsidR="006317D6" w:rsidRDefault="006317D6">
      <w:pPr>
        <w:pStyle w:val="BodyText"/>
        <w:spacing w:before="6"/>
      </w:pPr>
    </w:p>
    <w:p w14:paraId="6E87A193" w14:textId="77777777" w:rsidR="006317D6" w:rsidRDefault="00431F27">
      <w:pPr>
        <w:pStyle w:val="Heading3"/>
        <w:numPr>
          <w:ilvl w:val="0"/>
          <w:numId w:val="1"/>
        </w:numPr>
        <w:tabs>
          <w:tab w:val="left" w:pos="688"/>
        </w:tabs>
        <w:ind w:left="688" w:hanging="405"/>
        <w:jc w:val="left"/>
      </w:pPr>
      <w:r>
        <w:t>Curse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Dimensionality</w:t>
      </w:r>
    </w:p>
    <w:p w14:paraId="644E7611" w14:textId="77777777" w:rsidR="006317D6" w:rsidRDefault="00431F27">
      <w:pPr>
        <w:pStyle w:val="BodyText"/>
        <w:spacing w:before="279"/>
        <w:ind w:left="283" w:right="538"/>
      </w:pPr>
      <w:r>
        <w:t>Create</w:t>
      </w:r>
      <w:r>
        <w:rPr>
          <w:spacing w:val="-7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t>dimensions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distance</w:t>
      </w:r>
      <w:r>
        <w:rPr>
          <w:spacing w:val="-8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model accuracy change with dimensionality.</w:t>
      </w:r>
    </w:p>
    <w:p w14:paraId="31145925" w14:textId="77777777" w:rsidR="006317D6" w:rsidRDefault="006317D6">
      <w:pPr>
        <w:pStyle w:val="BodyText"/>
        <w:spacing w:before="7"/>
      </w:pPr>
    </w:p>
    <w:p w14:paraId="74ACBAA7" w14:textId="77777777" w:rsidR="006317D6" w:rsidRDefault="00431F27">
      <w:pPr>
        <w:pStyle w:val="Heading4"/>
        <w:ind w:left="141"/>
      </w:pPr>
      <w:r>
        <w:rPr>
          <w:spacing w:val="-4"/>
        </w:rPr>
        <w:t>Ans:</w:t>
      </w:r>
    </w:p>
    <w:p w14:paraId="21818D2F" w14:textId="77777777" w:rsidR="006317D6" w:rsidRDefault="006317D6">
      <w:pPr>
        <w:pStyle w:val="BodyText"/>
        <w:spacing w:before="7"/>
        <w:rPr>
          <w:b/>
        </w:rPr>
      </w:pPr>
    </w:p>
    <w:p w14:paraId="021208F0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1"/>
        <w:ind w:left="861" w:hanging="359"/>
        <w:rPr>
          <w:sz w:val="24"/>
        </w:rPr>
      </w:pPr>
      <w:r>
        <w:rPr>
          <w:sz w:val="24"/>
        </w:rPr>
        <w:t>Increase</w:t>
      </w:r>
      <w:r>
        <w:rPr>
          <w:spacing w:val="-4"/>
          <w:sz w:val="24"/>
        </w:rPr>
        <w:t xml:space="preserve"> </w:t>
      </w:r>
      <w:r>
        <w:rPr>
          <w:sz w:val="24"/>
        </w:rPr>
        <w:t>dimensions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increases</w:t>
      </w:r>
    </w:p>
    <w:p w14:paraId="08ED8FE5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4"/>
        <w:ind w:left="861" w:hanging="359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becomes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sparse</w:t>
      </w:r>
    </w:p>
    <w:p w14:paraId="1CB5FA38" w14:textId="77777777" w:rsidR="006317D6" w:rsidRDefault="00431F27">
      <w:pPr>
        <w:pStyle w:val="Heading4"/>
        <w:spacing w:before="5"/>
        <w:ind w:left="141"/>
      </w:pPr>
      <w:r>
        <w:rPr>
          <w:spacing w:val="-2"/>
        </w:rPr>
        <w:t>Effects:</w:t>
      </w:r>
    </w:p>
    <w:p w14:paraId="0C4CFF65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3"/>
        <w:ind w:left="861" w:hanging="359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decreases</w:t>
      </w:r>
    </w:p>
    <w:p w14:paraId="00EE6DBF" w14:textId="77777777" w:rsidR="006317D6" w:rsidRDefault="00431F27">
      <w:pPr>
        <w:pStyle w:val="ListParagraph"/>
        <w:numPr>
          <w:ilvl w:val="1"/>
          <w:numId w:val="1"/>
        </w:numPr>
        <w:tabs>
          <w:tab w:val="left" w:pos="861"/>
        </w:tabs>
        <w:spacing w:before="4"/>
        <w:ind w:left="861" w:hanging="359"/>
        <w:rPr>
          <w:sz w:val="24"/>
        </w:rPr>
      </w:pPr>
      <w:r>
        <w:rPr>
          <w:sz w:val="24"/>
        </w:rPr>
        <w:t>Computation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increases</w:t>
      </w:r>
    </w:p>
    <w:p w14:paraId="55F4DC04" w14:textId="77777777" w:rsidR="006317D6" w:rsidRDefault="00431F27">
      <w:pPr>
        <w:pStyle w:val="Heading4"/>
        <w:spacing w:before="5"/>
        <w:ind w:left="141"/>
      </w:pPr>
      <w:r>
        <w:rPr>
          <w:spacing w:val="-2"/>
        </w:rPr>
        <w:t>Conclusion:</w:t>
      </w:r>
    </w:p>
    <w:p w14:paraId="2DA95A50" w14:textId="77777777" w:rsidR="006317D6" w:rsidRDefault="00431F27">
      <w:pPr>
        <w:pStyle w:val="BodyText"/>
        <w:spacing w:before="1"/>
        <w:ind w:left="141"/>
      </w:pPr>
      <w:r>
        <w:t>High-dimensional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dimensionality</w:t>
      </w:r>
      <w:r>
        <w:rPr>
          <w:spacing w:val="-1"/>
        </w:rPr>
        <w:t xml:space="preserve"> </w:t>
      </w:r>
      <w:r>
        <w:rPr>
          <w:spacing w:val="-2"/>
        </w:rPr>
        <w:t>reduction</w:t>
      </w:r>
    </w:p>
    <w:p w14:paraId="54FA7605" w14:textId="77777777" w:rsidR="006317D6" w:rsidRDefault="006317D6">
      <w:pPr>
        <w:pStyle w:val="BodyText"/>
        <w:sectPr w:rsidR="006317D6">
          <w:pgSz w:w="11930" w:h="16850"/>
          <w:pgMar w:top="300" w:right="425" w:bottom="280" w:left="708" w:header="720" w:footer="720" w:gutter="0"/>
          <w:cols w:space="720"/>
        </w:sectPr>
      </w:pPr>
    </w:p>
    <w:p w14:paraId="278E782F" w14:textId="77777777" w:rsidR="006317D6" w:rsidRDefault="00431F27">
      <w:pPr>
        <w:pStyle w:val="Heading4"/>
        <w:spacing w:before="64"/>
      </w:pPr>
      <w:r>
        <w:lastRenderedPageBreak/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CALCULATION:</w:t>
      </w:r>
    </w:p>
    <w:p w14:paraId="1FA558CD" w14:textId="77777777" w:rsidR="006317D6" w:rsidRDefault="006317D6">
      <w:pPr>
        <w:pStyle w:val="BodyText"/>
        <w:rPr>
          <w:b/>
          <w:sz w:val="20"/>
        </w:rPr>
      </w:pPr>
    </w:p>
    <w:p w14:paraId="254C6D04" w14:textId="77777777" w:rsidR="006317D6" w:rsidRDefault="006317D6">
      <w:pPr>
        <w:pStyle w:val="BodyText"/>
        <w:spacing w:before="179"/>
        <w:rPr>
          <w:b/>
          <w:sz w:val="20"/>
        </w:rPr>
      </w:pPr>
    </w:p>
    <w:tbl>
      <w:tblPr>
        <w:tblW w:w="0" w:type="auto"/>
        <w:tblInd w:w="1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1463"/>
        <w:gridCol w:w="1844"/>
        <w:gridCol w:w="1842"/>
        <w:gridCol w:w="1845"/>
        <w:gridCol w:w="1986"/>
      </w:tblGrid>
      <w:tr w:rsidR="006317D6" w14:paraId="6B8317F9" w14:textId="77777777">
        <w:trPr>
          <w:trHeight w:val="699"/>
        </w:trPr>
        <w:tc>
          <w:tcPr>
            <w:tcW w:w="1640" w:type="dxa"/>
          </w:tcPr>
          <w:p w14:paraId="7FFF034C" w14:textId="77777777" w:rsidR="006317D6" w:rsidRDefault="00431F27">
            <w:pPr>
              <w:pStyle w:val="TableParagraph"/>
              <w:spacing w:before="133"/>
              <w:ind w:left="166" w:right="1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63" w:type="dxa"/>
          </w:tcPr>
          <w:p w14:paraId="752E7A6F" w14:textId="77777777" w:rsidR="006317D6" w:rsidRDefault="00431F27">
            <w:pPr>
              <w:pStyle w:val="TableParagraph"/>
              <w:spacing w:line="275" w:lineRule="exact"/>
              <w:ind w:left="38" w:right="7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844" w:type="dxa"/>
          </w:tcPr>
          <w:p w14:paraId="131BF009" w14:textId="77777777" w:rsidR="006317D6" w:rsidRDefault="00431F27">
            <w:pPr>
              <w:pStyle w:val="TableParagraph"/>
              <w:ind w:left="283" w:right="423" w:firstLine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4"/>
                <w:sz w:val="24"/>
              </w:rPr>
              <w:t>Exemplary</w:t>
            </w:r>
          </w:p>
        </w:tc>
        <w:tc>
          <w:tcPr>
            <w:tcW w:w="1842" w:type="dxa"/>
          </w:tcPr>
          <w:p w14:paraId="31D4388D" w14:textId="77777777" w:rsidR="006317D6" w:rsidRDefault="00431F27">
            <w:pPr>
              <w:pStyle w:val="TableParagraph"/>
              <w:ind w:left="389" w:right="436" w:firstLine="45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4"/>
                <w:sz w:val="24"/>
              </w:rPr>
              <w:t>Proficient</w:t>
            </w:r>
          </w:p>
        </w:tc>
        <w:tc>
          <w:tcPr>
            <w:tcW w:w="1845" w:type="dxa"/>
          </w:tcPr>
          <w:p w14:paraId="358A444D" w14:textId="77777777" w:rsidR="006317D6" w:rsidRDefault="00431F27">
            <w:pPr>
              <w:pStyle w:val="TableParagraph"/>
              <w:ind w:left="301" w:right="393" w:firstLin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4"/>
                <w:sz w:val="24"/>
              </w:rPr>
              <w:t>Developing</w:t>
            </w:r>
          </w:p>
        </w:tc>
        <w:tc>
          <w:tcPr>
            <w:tcW w:w="1986" w:type="dxa"/>
          </w:tcPr>
          <w:p w14:paraId="146B17F7" w14:textId="77777777" w:rsidR="006317D6" w:rsidRDefault="00431F27">
            <w:pPr>
              <w:pStyle w:val="TableParagraph"/>
              <w:ind w:left="420" w:right="518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4"/>
                <w:sz w:val="24"/>
              </w:rPr>
              <w:t>Beginning</w:t>
            </w:r>
          </w:p>
        </w:tc>
      </w:tr>
      <w:tr w:rsidR="006317D6" w14:paraId="4729B606" w14:textId="77777777">
        <w:trPr>
          <w:trHeight w:val="1796"/>
        </w:trPr>
        <w:tc>
          <w:tcPr>
            <w:tcW w:w="1640" w:type="dxa"/>
          </w:tcPr>
          <w:p w14:paraId="1F3BA2F8" w14:textId="77777777" w:rsidR="006317D6" w:rsidRDefault="006317D6">
            <w:pPr>
              <w:pStyle w:val="TableParagraph"/>
              <w:spacing w:before="140"/>
              <w:rPr>
                <w:b/>
                <w:sz w:val="24"/>
              </w:rPr>
            </w:pPr>
          </w:p>
          <w:p w14:paraId="4DE7D324" w14:textId="77777777" w:rsidR="006317D6" w:rsidRDefault="00431F27">
            <w:pPr>
              <w:pStyle w:val="TableParagraph"/>
              <w:ind w:left="166" w:right="12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Understandin </w:t>
            </w:r>
            <w:r>
              <w:rPr>
                <w:sz w:val="24"/>
              </w:rPr>
              <w:t>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463" w:type="dxa"/>
          </w:tcPr>
          <w:p w14:paraId="519BFE1E" w14:textId="77777777" w:rsidR="006317D6" w:rsidRDefault="006317D6">
            <w:pPr>
              <w:pStyle w:val="TableParagraph"/>
              <w:rPr>
                <w:b/>
                <w:sz w:val="24"/>
              </w:rPr>
            </w:pPr>
          </w:p>
          <w:p w14:paraId="6870B045" w14:textId="77777777" w:rsidR="006317D6" w:rsidRDefault="006317D6">
            <w:pPr>
              <w:pStyle w:val="TableParagraph"/>
              <w:spacing w:before="140"/>
              <w:rPr>
                <w:b/>
                <w:sz w:val="24"/>
              </w:rPr>
            </w:pPr>
          </w:p>
          <w:p w14:paraId="46272C12" w14:textId="77777777" w:rsidR="006317D6" w:rsidRDefault="00431F27">
            <w:pPr>
              <w:pStyle w:val="TableParagraph"/>
              <w:ind w:left="70" w:righ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4" w:type="dxa"/>
          </w:tcPr>
          <w:p w14:paraId="67D282AE" w14:textId="77777777" w:rsidR="006317D6" w:rsidRDefault="00431F27">
            <w:pPr>
              <w:pStyle w:val="TableParagraph"/>
              <w:spacing w:before="1"/>
              <w:ind w:left="274" w:right="422" w:firstLine="2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</w:t>
            </w:r>
            <w:r>
              <w:rPr>
                <w:spacing w:val="-4"/>
                <w:sz w:val="24"/>
              </w:rPr>
              <w:t>understands</w:t>
            </w:r>
          </w:p>
          <w:p w14:paraId="11EC4CBE" w14:textId="77777777" w:rsidR="006317D6" w:rsidRDefault="00431F27"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 xml:space="preserve">identifies all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842" w:type="dxa"/>
          </w:tcPr>
          <w:p w14:paraId="3148CE58" w14:textId="77777777" w:rsidR="006317D6" w:rsidRDefault="006317D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120DE15" w14:textId="77777777" w:rsidR="006317D6" w:rsidRDefault="00431F27">
            <w:pPr>
              <w:pStyle w:val="TableParagraph"/>
              <w:ind w:left="259" w:right="226" w:firstLine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understanding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45" w:type="dxa"/>
          </w:tcPr>
          <w:p w14:paraId="74F4BCD8" w14:textId="77777777" w:rsidR="006317D6" w:rsidRDefault="00431F27">
            <w:pPr>
              <w:pStyle w:val="TableParagraph"/>
              <w:spacing w:before="140"/>
              <w:ind w:left="126" w:right="9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pacing w:val="-4"/>
                <w:sz w:val="24"/>
              </w:rPr>
              <w:t xml:space="preserve">understanding; 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986" w:type="dxa"/>
          </w:tcPr>
          <w:p w14:paraId="6BFD95EA" w14:textId="77777777" w:rsidR="006317D6" w:rsidRDefault="006317D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7A6D1E20" w14:textId="77777777" w:rsidR="006317D6" w:rsidRDefault="00431F27">
            <w:pPr>
              <w:pStyle w:val="TableParagraph"/>
              <w:ind w:left="173" w:right="127" w:firstLine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z w:val="24"/>
              </w:rPr>
              <w:t>understanding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misinterpretatio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n </w:t>
            </w:r>
            <w:r>
              <w:rPr>
                <w:sz w:val="24"/>
              </w:rPr>
              <w:t>of the problem</w:t>
            </w:r>
          </w:p>
        </w:tc>
      </w:tr>
      <w:tr w:rsidR="006317D6" w14:paraId="6B931152" w14:textId="77777777">
        <w:trPr>
          <w:trHeight w:val="1821"/>
        </w:trPr>
        <w:tc>
          <w:tcPr>
            <w:tcW w:w="1640" w:type="dxa"/>
          </w:tcPr>
          <w:p w14:paraId="2638DC86" w14:textId="77777777" w:rsidR="006317D6" w:rsidRDefault="006317D6">
            <w:pPr>
              <w:pStyle w:val="TableParagraph"/>
              <w:rPr>
                <w:b/>
                <w:sz w:val="24"/>
              </w:rPr>
            </w:pPr>
          </w:p>
          <w:p w14:paraId="6E70BA12" w14:textId="77777777" w:rsidR="006317D6" w:rsidRDefault="006317D6">
            <w:pPr>
              <w:pStyle w:val="TableParagraph"/>
              <w:spacing w:before="16"/>
              <w:rPr>
                <w:b/>
                <w:sz w:val="24"/>
              </w:rPr>
            </w:pPr>
          </w:p>
          <w:p w14:paraId="759F49FC" w14:textId="77777777" w:rsidR="006317D6" w:rsidRDefault="00431F27">
            <w:pPr>
              <w:pStyle w:val="TableParagraph"/>
              <w:ind w:left="381" w:hanging="251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Concepts</w:t>
            </w:r>
          </w:p>
        </w:tc>
        <w:tc>
          <w:tcPr>
            <w:tcW w:w="1463" w:type="dxa"/>
          </w:tcPr>
          <w:p w14:paraId="7AE635B7" w14:textId="77777777" w:rsidR="006317D6" w:rsidRDefault="006317D6">
            <w:pPr>
              <w:pStyle w:val="TableParagraph"/>
              <w:rPr>
                <w:b/>
                <w:sz w:val="24"/>
              </w:rPr>
            </w:pPr>
          </w:p>
          <w:p w14:paraId="6CA7A058" w14:textId="77777777" w:rsidR="006317D6" w:rsidRDefault="006317D6">
            <w:pPr>
              <w:pStyle w:val="TableParagraph"/>
              <w:spacing w:before="152"/>
              <w:rPr>
                <w:b/>
                <w:sz w:val="24"/>
              </w:rPr>
            </w:pPr>
          </w:p>
          <w:p w14:paraId="75BF3B57" w14:textId="77777777" w:rsidR="006317D6" w:rsidRDefault="00431F27">
            <w:pPr>
              <w:pStyle w:val="TableParagraph"/>
              <w:spacing w:before="1"/>
              <w:ind w:left="70" w:righ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4" w:type="dxa"/>
          </w:tcPr>
          <w:p w14:paraId="44545DAF" w14:textId="77777777" w:rsidR="006317D6" w:rsidRDefault="00431F27">
            <w:pPr>
              <w:pStyle w:val="TableParagraph"/>
              <w:spacing w:before="15"/>
              <w:ind w:lef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Accurately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 to</w:t>
            </w:r>
          </w:p>
          <w:p w14:paraId="739ADDC2" w14:textId="77777777" w:rsidR="006317D6" w:rsidRDefault="00431F27">
            <w:pPr>
              <w:pStyle w:val="TableParagraph"/>
              <w:spacing w:before="1"/>
              <w:ind w:lef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solve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 problems</w:t>
            </w:r>
          </w:p>
        </w:tc>
        <w:tc>
          <w:tcPr>
            <w:tcW w:w="1842" w:type="dxa"/>
          </w:tcPr>
          <w:p w14:paraId="173A5DDB" w14:textId="77777777" w:rsidR="006317D6" w:rsidRDefault="00431F27">
            <w:pPr>
              <w:pStyle w:val="TableParagraph"/>
              <w:spacing w:before="152"/>
              <w:ind w:left="223" w:right="190" w:hanging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relevant concepts </w:t>
            </w:r>
            <w:r>
              <w:rPr>
                <w:sz w:val="24"/>
              </w:rPr>
              <w:t>correctly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845" w:type="dxa"/>
          </w:tcPr>
          <w:p w14:paraId="352F5022" w14:textId="77777777" w:rsidR="006317D6" w:rsidRDefault="006317D6">
            <w:pPr>
              <w:pStyle w:val="TableParagraph"/>
              <w:spacing w:before="16"/>
              <w:rPr>
                <w:b/>
                <w:sz w:val="24"/>
              </w:rPr>
            </w:pPr>
          </w:p>
          <w:p w14:paraId="7321FD51" w14:textId="77777777" w:rsidR="006317D6" w:rsidRDefault="00431F27">
            <w:pPr>
              <w:pStyle w:val="TableParagraph"/>
              <w:ind w:left="148" w:right="114" w:firstLine="136"/>
              <w:jc w:val="both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basic concepts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accuracy</w:t>
            </w:r>
          </w:p>
        </w:tc>
        <w:tc>
          <w:tcPr>
            <w:tcW w:w="1986" w:type="dxa"/>
          </w:tcPr>
          <w:p w14:paraId="7A000BE0" w14:textId="77777777" w:rsidR="006317D6" w:rsidRDefault="006317D6">
            <w:pPr>
              <w:pStyle w:val="TableParagraph"/>
              <w:spacing w:before="152"/>
              <w:rPr>
                <w:b/>
                <w:sz w:val="24"/>
              </w:rPr>
            </w:pPr>
          </w:p>
          <w:p w14:paraId="6ED48F87" w14:textId="77777777" w:rsidR="006317D6" w:rsidRDefault="00431F27">
            <w:pPr>
              <w:pStyle w:val="TableParagraph"/>
              <w:spacing w:before="1"/>
              <w:ind w:left="396" w:right="144" w:hanging="108"/>
              <w:rPr>
                <w:sz w:val="24"/>
              </w:rPr>
            </w:pPr>
            <w:r>
              <w:rPr>
                <w:spacing w:val="-2"/>
                <w:sz w:val="24"/>
              </w:rPr>
              <w:t>Fails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apply appropriate concepts</w:t>
            </w:r>
          </w:p>
        </w:tc>
      </w:tr>
      <w:tr w:rsidR="006317D6" w14:paraId="774D2E30" w14:textId="77777777">
        <w:trPr>
          <w:trHeight w:val="1540"/>
        </w:trPr>
        <w:tc>
          <w:tcPr>
            <w:tcW w:w="1640" w:type="dxa"/>
          </w:tcPr>
          <w:p w14:paraId="040C6A8F" w14:textId="77777777" w:rsidR="006317D6" w:rsidRDefault="006317D6">
            <w:pPr>
              <w:pStyle w:val="TableParagraph"/>
              <w:spacing w:before="142"/>
              <w:rPr>
                <w:b/>
                <w:sz w:val="24"/>
              </w:rPr>
            </w:pPr>
          </w:p>
          <w:p w14:paraId="6B60957C" w14:textId="77777777" w:rsidR="006317D6" w:rsidRDefault="00431F27">
            <w:pPr>
              <w:pStyle w:val="TableParagraph"/>
              <w:ind w:left="172" w:hanging="1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Problem-Solv </w:t>
            </w:r>
            <w:r>
              <w:rPr>
                <w:sz w:val="24"/>
              </w:rPr>
              <w:t>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Approach</w:t>
            </w:r>
          </w:p>
        </w:tc>
        <w:tc>
          <w:tcPr>
            <w:tcW w:w="1463" w:type="dxa"/>
          </w:tcPr>
          <w:p w14:paraId="7353B652" w14:textId="77777777" w:rsidR="006317D6" w:rsidRDefault="006317D6">
            <w:pPr>
              <w:pStyle w:val="TableParagraph"/>
              <w:rPr>
                <w:b/>
                <w:sz w:val="24"/>
              </w:rPr>
            </w:pPr>
          </w:p>
          <w:p w14:paraId="6D8666CA" w14:textId="77777777" w:rsidR="006317D6" w:rsidRDefault="006317D6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58224F17" w14:textId="77777777" w:rsidR="006317D6" w:rsidRDefault="00431F27">
            <w:pPr>
              <w:pStyle w:val="TableParagraph"/>
              <w:ind w:left="70" w:righ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4" w:type="dxa"/>
          </w:tcPr>
          <w:p w14:paraId="3740FB00" w14:textId="77777777" w:rsidR="006317D6" w:rsidRDefault="00431F27">
            <w:pPr>
              <w:pStyle w:val="TableParagraph"/>
              <w:spacing w:before="3"/>
              <w:ind w:left="219" w:right="175" w:firstLine="3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Logical, well-structure </w:t>
            </w:r>
            <w:r>
              <w:rPr>
                <w:sz w:val="24"/>
              </w:rPr>
              <w:t>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</w:p>
          <w:p w14:paraId="52E9FA14" w14:textId="77777777" w:rsidR="006317D6" w:rsidRDefault="00431F27">
            <w:pPr>
              <w:pStyle w:val="TableParagraph"/>
              <w:spacing w:before="3"/>
              <w:ind w:left="500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842" w:type="dxa"/>
          </w:tcPr>
          <w:p w14:paraId="752BAB40" w14:textId="77777777" w:rsidR="006317D6" w:rsidRDefault="006317D6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2755BC39" w14:textId="77777777" w:rsidR="006317D6" w:rsidRDefault="00431F27">
            <w:pPr>
              <w:pStyle w:val="TableParagraph"/>
              <w:ind w:left="142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845" w:type="dxa"/>
          </w:tcPr>
          <w:p w14:paraId="1F22A7DB" w14:textId="77777777" w:rsidR="006317D6" w:rsidRDefault="006317D6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0F8E4B89" w14:textId="77777777" w:rsidR="006317D6" w:rsidRDefault="00431F27">
            <w:pPr>
              <w:pStyle w:val="TableParagraph"/>
              <w:ind w:left="90" w:right="1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approach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inconsistencies</w:t>
            </w:r>
          </w:p>
        </w:tc>
        <w:tc>
          <w:tcPr>
            <w:tcW w:w="1986" w:type="dxa"/>
          </w:tcPr>
          <w:p w14:paraId="60F48B7A" w14:textId="77777777" w:rsidR="006317D6" w:rsidRDefault="006317D6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2097B6D1" w14:textId="77777777" w:rsidR="006317D6" w:rsidRDefault="00431F27">
            <w:pPr>
              <w:pStyle w:val="TableParagraph"/>
              <w:spacing w:line="242" w:lineRule="auto"/>
              <w:ind w:left="199" w:right="144" w:firstLine="285"/>
              <w:rPr>
                <w:sz w:val="24"/>
              </w:rPr>
            </w:pPr>
            <w:r>
              <w:rPr>
                <w:sz w:val="24"/>
              </w:rPr>
              <w:t>Illogical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unclear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6317D6" w14:paraId="6AF78194" w14:textId="77777777">
        <w:trPr>
          <w:trHeight w:val="1518"/>
        </w:trPr>
        <w:tc>
          <w:tcPr>
            <w:tcW w:w="1640" w:type="dxa"/>
          </w:tcPr>
          <w:p w14:paraId="66F1E577" w14:textId="77777777" w:rsidR="006317D6" w:rsidRDefault="006317D6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68FCF426" w14:textId="77777777" w:rsidR="006317D6" w:rsidRDefault="00431F27">
            <w:pPr>
              <w:pStyle w:val="TableParagraph"/>
              <w:ind w:left="422" w:hanging="186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Solution</w:t>
            </w:r>
          </w:p>
        </w:tc>
        <w:tc>
          <w:tcPr>
            <w:tcW w:w="1463" w:type="dxa"/>
          </w:tcPr>
          <w:p w14:paraId="4B2F418D" w14:textId="77777777" w:rsidR="006317D6" w:rsidRDefault="006317D6">
            <w:pPr>
              <w:pStyle w:val="TableParagraph"/>
              <w:spacing w:before="275"/>
              <w:rPr>
                <w:b/>
                <w:sz w:val="24"/>
              </w:rPr>
            </w:pPr>
          </w:p>
          <w:p w14:paraId="6EF29FB4" w14:textId="77777777" w:rsidR="006317D6" w:rsidRDefault="00431F27">
            <w:pPr>
              <w:pStyle w:val="TableParagraph"/>
              <w:ind w:left="70" w:righ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4" w:type="dxa"/>
          </w:tcPr>
          <w:p w14:paraId="6CE5A24A" w14:textId="77777777" w:rsidR="006317D6" w:rsidRDefault="00431F27">
            <w:pPr>
              <w:pStyle w:val="TableParagraph"/>
              <w:ind w:left="247" w:right="2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Completely correct 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proper justification</w:t>
            </w:r>
          </w:p>
        </w:tc>
        <w:tc>
          <w:tcPr>
            <w:tcW w:w="1842" w:type="dxa"/>
          </w:tcPr>
          <w:p w14:paraId="408FF249" w14:textId="77777777" w:rsidR="006317D6" w:rsidRDefault="00431F27">
            <w:pPr>
              <w:pStyle w:val="TableParagraph"/>
              <w:spacing w:before="274"/>
              <w:ind w:left="142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correct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45" w:type="dxa"/>
          </w:tcPr>
          <w:p w14:paraId="6D4EA8AB" w14:textId="77777777" w:rsidR="006317D6" w:rsidRDefault="006317D6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7DA99344" w14:textId="77777777" w:rsidR="006317D6" w:rsidRDefault="00431F27">
            <w:pPr>
              <w:pStyle w:val="TableParagraph"/>
              <w:ind w:left="126" w:firstLine="340"/>
              <w:rPr>
                <w:sz w:val="24"/>
              </w:rPr>
            </w:pPr>
            <w:r>
              <w:rPr>
                <w:spacing w:val="-2"/>
                <w:sz w:val="24"/>
              </w:rPr>
              <w:t>Partially 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986" w:type="dxa"/>
          </w:tcPr>
          <w:p w14:paraId="6D838E50" w14:textId="77777777" w:rsidR="006317D6" w:rsidRDefault="00431F27">
            <w:pPr>
              <w:pStyle w:val="TableParagraph"/>
              <w:spacing w:before="274"/>
              <w:ind w:left="451" w:right="4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 incomplete solution</w:t>
            </w:r>
          </w:p>
        </w:tc>
      </w:tr>
      <w:tr w:rsidR="006317D6" w14:paraId="40044A53" w14:textId="77777777">
        <w:trPr>
          <w:trHeight w:val="1542"/>
        </w:trPr>
        <w:tc>
          <w:tcPr>
            <w:tcW w:w="1640" w:type="dxa"/>
          </w:tcPr>
          <w:p w14:paraId="343307F9" w14:textId="77777777" w:rsidR="006317D6" w:rsidRDefault="006317D6">
            <w:pPr>
              <w:pStyle w:val="TableParagraph"/>
              <w:rPr>
                <w:b/>
                <w:sz w:val="24"/>
              </w:rPr>
            </w:pPr>
          </w:p>
          <w:p w14:paraId="24C5A304" w14:textId="77777777" w:rsidR="006317D6" w:rsidRDefault="006317D6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4D0B95D6" w14:textId="77777777" w:rsidR="006317D6" w:rsidRDefault="00431F27">
            <w:pPr>
              <w:pStyle w:val="TableParagraph"/>
              <w:ind w:left="166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463" w:type="dxa"/>
          </w:tcPr>
          <w:p w14:paraId="50801439" w14:textId="77777777" w:rsidR="006317D6" w:rsidRDefault="006317D6">
            <w:pPr>
              <w:pStyle w:val="TableParagraph"/>
              <w:rPr>
                <w:b/>
                <w:sz w:val="24"/>
              </w:rPr>
            </w:pPr>
          </w:p>
          <w:p w14:paraId="5C94B49C" w14:textId="77777777" w:rsidR="006317D6" w:rsidRDefault="006317D6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4FE19FB6" w14:textId="77777777" w:rsidR="006317D6" w:rsidRDefault="00431F27">
            <w:pPr>
              <w:pStyle w:val="TableParagraph"/>
              <w:ind w:left="70" w:righ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4" w:type="dxa"/>
          </w:tcPr>
          <w:p w14:paraId="1DB8D732" w14:textId="77777777" w:rsidR="006317D6" w:rsidRDefault="00431F27">
            <w:pPr>
              <w:pStyle w:val="TableParagraph"/>
              <w:spacing w:before="15"/>
              <w:ind w:left="132" w:right="140" w:firstLine="432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well-organized</w:t>
            </w:r>
          </w:p>
          <w:p w14:paraId="572456FB" w14:textId="77777777" w:rsidR="006317D6" w:rsidRDefault="00431F27">
            <w:pPr>
              <w:pStyle w:val="TableParagraph"/>
              <w:ind w:left="67" w:right="17" w:firstLine="211"/>
              <w:rPr>
                <w:sz w:val="24"/>
              </w:rPr>
            </w:pPr>
            <w:r>
              <w:rPr>
                <w:sz w:val="24"/>
              </w:rPr>
              <w:t xml:space="preserve">, and properly </w:t>
            </w:r>
            <w:r>
              <w:rPr>
                <w:spacing w:val="-2"/>
                <w:sz w:val="24"/>
              </w:rPr>
              <w:t>explained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842" w:type="dxa"/>
          </w:tcPr>
          <w:p w14:paraId="2829AF68" w14:textId="77777777" w:rsidR="006317D6" w:rsidRDefault="006317D6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623AE28D" w14:textId="77777777" w:rsidR="006317D6" w:rsidRDefault="00431F27">
            <w:pPr>
              <w:pStyle w:val="TableParagraph"/>
              <w:ind w:left="146" w:right="1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Understandable </w:t>
            </w:r>
            <w:r>
              <w:rPr>
                <w:sz w:val="24"/>
              </w:rPr>
              <w:t>with minor clarity issues</w:t>
            </w:r>
          </w:p>
        </w:tc>
        <w:tc>
          <w:tcPr>
            <w:tcW w:w="1845" w:type="dxa"/>
          </w:tcPr>
          <w:p w14:paraId="081216CA" w14:textId="77777777" w:rsidR="006317D6" w:rsidRDefault="006317D6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3900F583" w14:textId="77777777" w:rsidR="006317D6" w:rsidRDefault="00431F27">
            <w:pPr>
              <w:pStyle w:val="TableParagraph"/>
              <w:ind w:left="184" w:firstLine="36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explanation</w:t>
            </w:r>
          </w:p>
        </w:tc>
        <w:tc>
          <w:tcPr>
            <w:tcW w:w="1986" w:type="dxa"/>
          </w:tcPr>
          <w:p w14:paraId="74D769EB" w14:textId="77777777" w:rsidR="006317D6" w:rsidRDefault="006317D6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07075994" w14:textId="77777777" w:rsidR="006317D6" w:rsidRDefault="00431F27">
            <w:pPr>
              <w:pStyle w:val="TableParagraph"/>
              <w:ind w:left="66" w:righ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presented </w:t>
            </w:r>
            <w:r>
              <w:rPr>
                <w:sz w:val="24"/>
              </w:rPr>
              <w:t xml:space="preserve">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7FA41788" w14:textId="77777777" w:rsidR="006317D6" w:rsidRDefault="006317D6"/>
    <w:sectPr w:rsidR="006317D6">
      <w:pgSz w:w="11930" w:h="16850"/>
      <w:pgMar w:top="1300" w:right="425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34711" w14:textId="77777777" w:rsidR="00431F27" w:rsidRDefault="00431F27">
      <w:r>
        <w:separator/>
      </w:r>
    </w:p>
  </w:endnote>
  <w:endnote w:type="continuationSeparator" w:id="0">
    <w:p w14:paraId="7DCB870D" w14:textId="77777777" w:rsidR="00431F27" w:rsidRDefault="00431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352D9" w14:textId="77777777" w:rsidR="00431F27" w:rsidRDefault="00431F27">
      <w:r>
        <w:separator/>
      </w:r>
    </w:p>
  </w:footnote>
  <w:footnote w:type="continuationSeparator" w:id="0">
    <w:p w14:paraId="38BAB455" w14:textId="77777777" w:rsidR="00431F27" w:rsidRDefault="00431F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lowerLetter"/>
      <w:lvlText w:val="%1)"/>
      <w:lvlJc w:val="left"/>
      <w:pPr>
        <w:ind w:left="283" w:hanging="277"/>
        <w:jc w:val="left"/>
      </w:pPr>
      <w:rPr>
        <w:rFonts w:hint="default"/>
        <w:spacing w:val="-2"/>
        <w:w w:val="89"/>
        <w:lang w:val="en-US" w:eastAsia="en-US" w:bidi="ar-SA"/>
      </w:rPr>
    </w:lvl>
    <w:lvl w:ilvl="1">
      <w:numFmt w:val="bullet"/>
      <w:lvlText w:val="•"/>
      <w:lvlJc w:val="left"/>
      <w:pPr>
        <w:ind w:left="1330" w:hanging="2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81" w:hanging="2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2" w:hanging="2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3" w:hanging="2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3" w:hanging="2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4" w:hanging="2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5" w:hanging="2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6" w:hanging="277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lowerLetter"/>
      <w:lvlText w:val="(%1)"/>
      <w:lvlJc w:val="left"/>
      <w:pPr>
        <w:ind w:left="621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552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lowerLetter"/>
      <w:lvlText w:val="(%1)"/>
      <w:lvlJc w:val="left"/>
      <w:pPr>
        <w:ind w:left="621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lowerLetter"/>
      <w:lvlText w:val="%1)"/>
      <w:lvlJc w:val="left"/>
      <w:pPr>
        <w:ind w:left="283" w:hanging="186"/>
        <w:jc w:val="left"/>
      </w:pPr>
      <w:rPr>
        <w:rFonts w:hint="default"/>
        <w:spacing w:val="-1"/>
        <w:w w:val="86"/>
        <w:lang w:val="en-US" w:eastAsia="en-US" w:bidi="ar-SA"/>
      </w:rPr>
    </w:lvl>
    <w:lvl w:ilvl="1">
      <w:numFmt w:val="bullet"/>
      <w:lvlText w:val="•"/>
      <w:lvlJc w:val="left"/>
      <w:pPr>
        <w:ind w:left="1330" w:hanging="1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81" w:hanging="1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2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3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3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4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5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6" w:hanging="186"/>
      </w:pPr>
      <w:rPr>
        <w:rFonts w:hint="default"/>
        <w:lang w:val="en-US" w:eastAsia="en-US" w:bidi="ar-SA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lowerLetter"/>
      <w:lvlText w:val="%1)"/>
      <w:lvlJc w:val="left"/>
      <w:pPr>
        <w:ind w:left="283" w:hanging="277"/>
        <w:jc w:val="left"/>
      </w:pPr>
      <w:rPr>
        <w:rFonts w:hint="default"/>
        <w:spacing w:val="-2"/>
        <w:w w:val="89"/>
        <w:lang w:val="en-US" w:eastAsia="en-US" w:bidi="ar-SA"/>
      </w:rPr>
    </w:lvl>
    <w:lvl w:ilvl="1">
      <w:numFmt w:val="bullet"/>
      <w:lvlText w:val="•"/>
      <w:lvlJc w:val="left"/>
      <w:pPr>
        <w:ind w:left="1330" w:hanging="2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81" w:hanging="2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2" w:hanging="2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3" w:hanging="2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3" w:hanging="2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4" w:hanging="2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5" w:hanging="2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6" w:hanging="277"/>
      </w:pPr>
      <w:rPr>
        <w:rFonts w:hint="default"/>
        <w:lang w:val="en-US" w:eastAsia="en-US" w:bidi="ar-SA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lowerLetter"/>
      <w:lvlText w:val="(%1)"/>
      <w:lvlJc w:val="left"/>
      <w:pPr>
        <w:ind w:left="667" w:hanging="3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num w:numId="1" w16cid:durableId="857234110">
    <w:abstractNumId w:val="3"/>
  </w:num>
  <w:num w:numId="2" w16cid:durableId="212473868">
    <w:abstractNumId w:val="2"/>
  </w:num>
  <w:num w:numId="3" w16cid:durableId="1057507907">
    <w:abstractNumId w:val="6"/>
  </w:num>
  <w:num w:numId="4" w16cid:durableId="66736099">
    <w:abstractNumId w:val="1"/>
  </w:num>
  <w:num w:numId="5" w16cid:durableId="1630624049">
    <w:abstractNumId w:val="0"/>
  </w:num>
  <w:num w:numId="6" w16cid:durableId="829105031">
    <w:abstractNumId w:val="4"/>
  </w:num>
  <w:num w:numId="7" w16cid:durableId="926425071">
    <w:abstractNumId w:val="5"/>
  </w:num>
  <w:num w:numId="8" w16cid:durableId="445470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17D6"/>
    <w:rsid w:val="003227F2"/>
    <w:rsid w:val="00431F27"/>
    <w:rsid w:val="006317D6"/>
    <w:rsid w:val="00993A2A"/>
    <w:rsid w:val="352A13FA"/>
    <w:rsid w:val="656B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4D904"/>
  <w15:docId w15:val="{36E41D12-5DEC-46DD-B7C3-15F0AE583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58"/>
      <w:ind w:right="296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"/>
      <w:ind w:left="5" w:right="29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640" w:hanging="427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1"/>
    <w:qFormat/>
    <w:pPr>
      <w:ind w:left="28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6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CO1 - AT3- Experiment.docx</dc:title>
  <dc:creator>venkata reddy bollavula</dc:creator>
  <cp:lastModifiedBy>Bala narayana</cp:lastModifiedBy>
  <cp:revision>2</cp:revision>
  <dcterms:created xsi:type="dcterms:W3CDTF">2026-07-30T03:39:00Z</dcterms:created>
  <dcterms:modified xsi:type="dcterms:W3CDTF">2026-07-30T03:39:00Z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eyJoZGlkIjoiZWNhMWM3YTdjMTI0MTZlMWJkNWViNTM4ZGRlZmU1MGEiLCJ1c2VySWQiOiI1Njc0NjUzNjcwNDIifQ==</vt:lpwstr>
  </property>
  <property fmtid="{D5CDD505-2E9C-101B-9397-08002B2CF9AE}" pid="8" name="KSOProductBuildVer">
    <vt:lpwstr>1033-12.1.0.27458</vt:lpwstr>
  </property>
  <property fmtid="{D5CDD505-2E9C-101B-9397-08002B2CF9AE}" pid="9" name="ICV">
    <vt:lpwstr>32A12939112F4F9B8F8174800A18849D_13</vt:lpwstr>
  </property>
</Properties>
</file>