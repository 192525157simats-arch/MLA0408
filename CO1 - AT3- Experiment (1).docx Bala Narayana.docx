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691F">
      <w:pPr>
        <w:pStyle w:val="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E4D671F">
      <w:pPr>
        <w:spacing w:before="274"/>
        <w:ind w:left="11" w:right="296" w:firstLine="0"/>
        <w:jc w:val="center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6B40BA64">
      <w:pPr>
        <w:pStyle w:val="8"/>
        <w:spacing w:before="1"/>
        <w:rPr>
          <w:b/>
        </w:rPr>
      </w:pPr>
    </w:p>
    <w:p w14:paraId="380780A7">
      <w:pPr>
        <w:pStyle w:val="3"/>
      </w:pPr>
      <w:r>
        <w:rPr>
          <w:spacing w:val="-2"/>
        </w:rPr>
        <w:t>Experiments</w:t>
      </w:r>
    </w:p>
    <w:p w14:paraId="086EDF20">
      <w:pPr>
        <w:pStyle w:val="5"/>
        <w:tabs>
          <w:tab w:val="left" w:pos="2443"/>
          <w:tab w:val="left" w:pos="6044"/>
          <w:tab w:val="left" w:pos="8205"/>
        </w:tabs>
        <w:spacing w:before="57" w:line="552" w:lineRule="exact"/>
        <w:ind w:right="1555"/>
      </w:pPr>
      <w:r>
        <w:t>COURSE NAME:</w:t>
      </w:r>
      <w:r>
        <w:tab/>
      </w:r>
      <w:r>
        <w:t>DEEP LEARNING</w:t>
      </w:r>
      <w:r>
        <w:tab/>
      </w:r>
      <w:r>
        <w:t>COURSE CODE:</w:t>
      </w:r>
      <w:r>
        <w:tab/>
      </w:r>
      <w:r>
        <w:rPr>
          <w:spacing w:val="-2"/>
        </w:rPr>
        <w:t xml:space="preserve">MLA0408 </w:t>
      </w:r>
      <w:r>
        <w:t>FACULTY : Dr. D. SUDHAGAR</w:t>
      </w:r>
    </w:p>
    <w:p w14:paraId="77A08A05">
      <w:pPr>
        <w:pStyle w:val="8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672465</wp:posOffset>
                </wp:positionH>
                <wp:positionV relativeFrom="paragraph">
                  <wp:posOffset>80010</wp:posOffset>
                </wp:positionV>
                <wp:extent cx="6223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>
                              <a:moveTo>
                                <a:pt x="0" y="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95pt;margin-top:6.3pt;height:0.1pt;width:490pt;mso-position-horizontal-relative:page;mso-wrap-distance-bottom:0pt;mso-wrap-distance-top:0pt;z-index:-251656192;mso-width-relative:page;mso-height-relative:page;" filled="f" stroked="t" coordsize="6223000,1" o:gfxdata="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4yITXWAAAACgEAAA8AAAAAAAAAAQAg&#10;AAAAIgAAAGRycy9kb3ducmV2LnhtbFBLAQIUABQAAAAIAIdO4kBmoHC2EAIAAHsEAAAOAAAAAAAA&#10;AAEAIAAAACUBAABkcnMvZTJvRG9jLnhtbFBLBQYAAAAABgAGAFkBAACnBQAAAAA=&#10;" path="m0,0l6223000,0e">
                <v:fill on="f" focussize="0,0"/>
                <v:stroke weight="1pt" color="#86868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3B96BF">
      <w:pPr>
        <w:pStyle w:val="8"/>
        <w:spacing w:before="81"/>
        <w:rPr>
          <w:b/>
        </w:rPr>
      </w:pPr>
    </w:p>
    <w:p w14:paraId="3DBB92E6">
      <w:pPr>
        <w:pStyle w:val="5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1F05A66E">
      <w:pPr>
        <w:pStyle w:val="8"/>
        <w:rPr>
          <w:b/>
        </w:rPr>
      </w:pPr>
    </w:p>
    <w:p w14:paraId="7916694E">
      <w:pPr>
        <w:pStyle w:val="8"/>
        <w:spacing w:before="1"/>
        <w:ind w:left="283" w:right="579"/>
        <w:jc w:val="both"/>
      </w:pPr>
      <w:r>
        <w:rPr>
          <w:b/>
        </w:rPr>
        <w:t xml:space="preserve">CO 1: </w:t>
      </w:r>
      <w: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>
        <w:rPr>
          <w:spacing w:val="40"/>
        </w:rPr>
        <w:t xml:space="preserve"> </w:t>
      </w:r>
      <w:r>
        <w:t>(BTL-4)</w:t>
      </w:r>
    </w:p>
    <w:p w14:paraId="6AA2A6D8">
      <w:pPr>
        <w:pStyle w:val="5"/>
        <w:spacing w:before="276" w:line="398" w:lineRule="auto"/>
        <w:ind w:right="7087"/>
      </w:pPr>
      <w:r>
        <w:t>CO1 Weightage: 15%</w:t>
      </w:r>
      <w:r>
        <w:rPr>
          <w:spacing w:val="40"/>
        </w:rPr>
        <w:t xml:space="preserve"> </w:t>
      </w:r>
      <w:r>
        <w:rPr>
          <w:spacing w:val="-2"/>
        </w:rPr>
        <w:t>Assessment</w:t>
      </w:r>
      <w:r>
        <w:rPr>
          <w:spacing w:val="-12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2"/>
        </w:rPr>
        <w:t>Weightage:</w:t>
      </w:r>
      <w:r>
        <w:rPr>
          <w:spacing w:val="-10"/>
        </w:rPr>
        <w:t xml:space="preserve"> </w:t>
      </w:r>
      <w:r>
        <w:rPr>
          <w:spacing w:val="-2"/>
        </w:rPr>
        <w:t xml:space="preserve">35% </w:t>
      </w:r>
      <w:r>
        <w:t>Duration: 30 minutes</w:t>
      </w:r>
    </w:p>
    <w:p w14:paraId="125ABA36">
      <w:pPr>
        <w:spacing w:before="0" w:line="274" w:lineRule="exact"/>
        <w:ind w:left="283" w:right="0" w:firstLine="0"/>
        <w:jc w:val="left"/>
        <w:rPr>
          <w:b/>
          <w:sz w:val="24"/>
        </w:rPr>
      </w:pPr>
      <w:r>
        <w:rPr>
          <w:b/>
          <w:sz w:val="24"/>
        </w:rPr>
        <w:t>Marks: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50</w:t>
      </w:r>
      <w:bookmarkStart w:id="0" w:name="_GoBack"/>
      <w:bookmarkEnd w:id="0"/>
    </w:p>
    <w:p w14:paraId="613F7852">
      <w:pPr>
        <w:pStyle w:val="8"/>
        <w:spacing w:before="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672465</wp:posOffset>
                </wp:positionH>
                <wp:positionV relativeFrom="paragraph">
                  <wp:posOffset>222885</wp:posOffset>
                </wp:positionV>
                <wp:extent cx="6223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>
                              <a:moveTo>
                                <a:pt x="0" y="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.95pt;margin-top:17.55pt;height:0.1pt;width:490pt;mso-position-horizontal-relative:page;mso-wrap-distance-bottom:0pt;mso-wrap-distance-top:0pt;z-index:-251656192;mso-width-relative:page;mso-height-relative:page;" filled="f" stroked="t" coordsize="6223000,1" o:gfxdata="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7Y0uJdYAAAAKAQAADwAAAAAAAAABACAA&#10;AAAiAAAAZHJzL2Rvd25yZXYueG1sUEsBAhQAFAAAAAgAh07iQCkmRhQPAgAAewQAAA4AAAAAAAAA&#10;AQAgAAAAJQEAAGRycy9lMm9Eb2MueG1sUEsFBgAAAAAGAAYAWQEAAKYFAAAAAA==&#10;" path="m0,0l6223000,0e">
                <v:fill on="f" focussize="0,0"/>
                <v:stroke weight="1pt" color="#86868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596718">
      <w:pPr>
        <w:pStyle w:val="5"/>
        <w:spacing w:before="243"/>
        <w:jc w:val="both"/>
      </w:pPr>
      <w:r>
        <w:t>Code 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0BBECECC">
      <w:pPr>
        <w:pStyle w:val="8"/>
        <w:tabs>
          <w:tab w:val="left" w:pos="1269"/>
          <w:tab w:val="left" w:pos="3032"/>
          <w:tab w:val="left" w:pos="4646"/>
        </w:tabs>
        <w:ind w:left="283" w:right="673"/>
      </w:pPr>
      <w:r>
        <w:rPr>
          <w:rFonts w:hint="default"/>
          <w:b w:val="0"/>
          <w:bCs/>
          <w:spacing w:val="80"/>
          <w:lang w:val="en-US"/>
        </w:rPr>
        <w:t>I B.Bala Narayana(192525157)</w:t>
      </w:r>
      <w:r>
        <w:rPr>
          <w:b/>
          <w:spacing w:val="80"/>
        </w:rPr>
        <w:t xml:space="preserve"> </w:t>
      </w:r>
      <w:r>
        <w:rPr>
          <w:b/>
          <w:spacing w:val="21"/>
          <w:position w:val="-3"/>
        </w:rPr>
        <w:drawing>
          <wp:inline distT="0" distB="0" distL="0" distR="0">
            <wp:extent cx="89535" cy="762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(Name</w:t>
      </w:r>
      <w:r>
        <w:rPr>
          <w:spacing w:val="80"/>
        </w:rPr>
        <w:t xml:space="preserve"> </w:t>
      </w:r>
      <w:r>
        <w:t>/</w:t>
      </w:r>
      <w:r>
        <w:rPr>
          <w:spacing w:val="80"/>
        </w:rPr>
        <w:t xml:space="preserve"> </w:t>
      </w:r>
      <w:r>
        <w:t>Reg</w:t>
      </w:r>
      <w:r>
        <w:rPr>
          <w:spacing w:val="80"/>
        </w:rPr>
        <w:t xml:space="preserve"> </w:t>
      </w:r>
      <w:r>
        <w:t>No)</w:t>
      </w:r>
      <w:r>
        <w:rPr>
          <w:spacing w:val="80"/>
        </w:rPr>
        <w:t xml:space="preserve"> </w:t>
      </w:r>
      <w:r>
        <w:t>certify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this submission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I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assessment. I understand that any violation of academic integrity rules will result in disciplinary action.</w:t>
      </w:r>
    </w:p>
    <w:p w14:paraId="7224157A">
      <w:pPr>
        <w:pStyle w:val="8"/>
      </w:pPr>
    </w:p>
    <w:p w14:paraId="593D9B72">
      <w:pPr>
        <w:pStyle w:val="8"/>
      </w:pPr>
    </w:p>
    <w:p w14:paraId="52B7DB0E">
      <w:pPr>
        <w:pStyle w:val="8"/>
      </w:pPr>
    </w:p>
    <w:p w14:paraId="2E904848">
      <w:pPr>
        <w:spacing w:before="0"/>
        <w:ind w:left="283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Signature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student:</w:t>
      </w:r>
      <w:r>
        <w:rPr>
          <w:rFonts w:hint="default"/>
          <w:b/>
          <w:sz w:val="24"/>
          <w:lang w:val="en-US"/>
        </w:rPr>
        <w:t>B.Bala Narayana</w:t>
      </w:r>
    </w:p>
    <w:p w14:paraId="623D005C">
      <w:pPr>
        <w:pStyle w:val="8"/>
        <w:spacing w:before="180"/>
        <w:rPr>
          <w:b/>
        </w:rPr>
      </w:pPr>
    </w:p>
    <w:p w14:paraId="6C26BE64">
      <w:pPr>
        <w:tabs>
          <w:tab w:val="left" w:pos="7484"/>
        </w:tabs>
        <w:spacing w:before="0"/>
        <w:ind w:left="28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QUESTIONS:10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00DA4D07">
      <w:pPr>
        <w:pStyle w:val="8"/>
        <w:spacing w:before="28"/>
        <w:rPr>
          <w:b/>
        </w:rPr>
      </w:pPr>
    </w:p>
    <w:p w14:paraId="0D3799D3">
      <w:pPr>
        <w:pStyle w:val="4"/>
        <w:numPr>
          <w:ilvl w:val="0"/>
          <w:numId w:val="1"/>
        </w:numPr>
        <w:tabs>
          <w:tab w:val="left" w:pos="551"/>
        </w:tabs>
        <w:spacing w:before="0" w:after="0" w:line="240" w:lineRule="auto"/>
        <w:ind w:left="551" w:right="0" w:hanging="359"/>
        <w:jc w:val="left"/>
      </w:pP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Algorithms</w:t>
      </w:r>
    </w:p>
    <w:p w14:paraId="471CB871">
      <w:pPr>
        <w:pStyle w:val="8"/>
        <w:spacing w:before="279"/>
        <w:ind w:left="283" w:right="689"/>
      </w:pP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(Linear</w:t>
      </w:r>
      <w:r>
        <w:rPr>
          <w:spacing w:val="-8"/>
        </w:rPr>
        <w:t xml:space="preserve"> </w:t>
      </w:r>
      <w:r>
        <w:t>Regression)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Descent.</w:t>
      </w:r>
      <w:r>
        <w:rPr>
          <w:spacing w:val="-4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 on a dataset and analyze how the loss decreases over iterations. Plot the learning curve.</w:t>
      </w:r>
    </w:p>
    <w:p w14:paraId="4452F43B">
      <w:pPr>
        <w:pStyle w:val="8"/>
        <w:spacing w:before="10"/>
      </w:pPr>
    </w:p>
    <w:p w14:paraId="6930B202">
      <w:pPr>
        <w:pStyle w:val="5"/>
        <w:ind w:left="141"/>
      </w:pPr>
      <w:r>
        <w:rPr>
          <w:spacing w:val="-4"/>
        </w:rPr>
        <w:t>Ans:</w:t>
      </w:r>
    </w:p>
    <w:p w14:paraId="7B89AB78">
      <w:pPr>
        <w:pStyle w:val="8"/>
        <w:spacing w:before="9"/>
        <w:rPr>
          <w:b/>
          <w:sz w:val="16"/>
        </w:rPr>
      </w:pPr>
    </w:p>
    <w:p w14:paraId="77476CB3">
      <w:pPr>
        <w:pStyle w:val="8"/>
        <w:spacing w:after="0"/>
        <w:rPr>
          <w:b/>
          <w:sz w:val="16"/>
        </w:rPr>
        <w:sectPr>
          <w:type w:val="continuous"/>
          <w:pgSz w:w="11930" w:h="16850"/>
          <w:pgMar w:top="1220" w:right="425" w:bottom="280" w:left="708" w:header="720" w:footer="720" w:gutter="0"/>
          <w:cols w:space="720" w:num="1"/>
        </w:sectPr>
      </w:pPr>
    </w:p>
    <w:p w14:paraId="4E3FFCF8">
      <w:pPr>
        <w:pStyle w:val="10"/>
        <w:numPr>
          <w:ilvl w:val="1"/>
          <w:numId w:val="1"/>
        </w:numPr>
        <w:tabs>
          <w:tab w:val="left" w:pos="861"/>
        </w:tabs>
        <w:spacing w:before="9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weights</w:t>
      </w:r>
      <w:r>
        <w:rPr>
          <w:spacing w:val="-3"/>
          <w:sz w:val="24"/>
        </w:rPr>
        <w:t xml:space="preserve"> </w:t>
      </w:r>
      <w:r>
        <w:rPr>
          <w:sz w:val="24"/>
        </w:rPr>
        <w:t>(w)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bias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(b)</w:t>
      </w:r>
    </w:p>
    <w:p w14:paraId="20BD8222">
      <w:pPr>
        <w:pStyle w:val="10"/>
        <w:numPr>
          <w:ilvl w:val="1"/>
          <w:numId w:val="1"/>
        </w:numPr>
        <w:tabs>
          <w:tab w:val="left" w:pos="861"/>
        </w:tabs>
        <w:spacing w:before="5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function: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1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(MSE)</w:t>
      </w:r>
    </w:p>
    <w:p w14:paraId="327326F1">
      <w:pPr>
        <w:pStyle w:val="10"/>
        <w:numPr>
          <w:ilvl w:val="1"/>
          <w:numId w:val="1"/>
        </w:numPr>
        <w:tabs>
          <w:tab w:val="left" w:pos="861"/>
        </w:tabs>
        <w:spacing w:before="2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rule:</w:t>
      </w:r>
    </w:p>
    <w:p w14:paraId="678A8AB1">
      <w:pPr>
        <w:spacing w:before="162"/>
        <w:ind w:left="0" w:right="0" w:firstLine="0"/>
        <w:jc w:val="righ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𝑤</w:t>
      </w:r>
      <w:r>
        <w:rPr>
          <w:rFonts w:ascii="Cambria Math" w:hAnsi="Cambria Math" w:eastAsia="Cambria Math"/>
          <w:spacing w:val="21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𝑤</w:t>
      </w:r>
      <w:r>
        <w:rPr>
          <w:rFonts w:ascii="Cambria Math" w:hAnsi="Cambria Math" w:eastAsia="Cambria Math"/>
          <w:spacing w:val="7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1"/>
          <w:sz w:val="24"/>
        </w:rPr>
        <w:t xml:space="preserve"> </w:t>
      </w:r>
      <w:r>
        <w:rPr>
          <w:rFonts w:ascii="Cambria Math" w:hAnsi="Cambria Math" w:eastAsia="Cambria Math"/>
          <w:spacing w:val="-12"/>
          <w:sz w:val="24"/>
        </w:rPr>
        <w:t>𝛼</w:t>
      </w:r>
    </w:p>
    <w:p w14:paraId="1FC8A6AB">
      <w:pPr>
        <w:pStyle w:val="8"/>
        <w:spacing w:before="111"/>
        <w:rPr>
          <w:rFonts w:ascii="Cambria Math"/>
        </w:rPr>
      </w:pPr>
    </w:p>
    <w:p w14:paraId="274BE5D7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iterations</w:t>
      </w:r>
    </w:p>
    <w:p w14:paraId="7DE76437">
      <w:pPr>
        <w:pStyle w:val="8"/>
      </w:pPr>
      <w:r>
        <w:br w:type="column"/>
      </w:r>
    </w:p>
    <w:p w14:paraId="61CFCC2C">
      <w:pPr>
        <w:pStyle w:val="8"/>
      </w:pPr>
    </w:p>
    <w:p w14:paraId="4AB918B4">
      <w:pPr>
        <w:pStyle w:val="8"/>
        <w:spacing w:before="76"/>
      </w:pPr>
    </w:p>
    <w:p w14:paraId="4BADCA41">
      <w:pPr>
        <w:spacing w:before="0"/>
        <w:ind w:left="5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𝜕𝐽</w:t>
      </w:r>
    </w:p>
    <w:p w14:paraId="783408B2">
      <w:pPr>
        <w:pStyle w:val="8"/>
        <w:spacing w:before="6"/>
        <w:rPr>
          <w:rFonts w:ascii="Cambria Math"/>
          <w:sz w:val="4"/>
        </w:rPr>
      </w:pPr>
    </w:p>
    <w:p w14:paraId="693C846F">
      <w:pPr>
        <w:spacing w:line="20" w:lineRule="exact"/>
        <w:ind w:left="8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g">
            <w:drawing>
              <wp:inline distT="0" distB="0" distL="0" distR="0">
                <wp:extent cx="201295" cy="1079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" cy="10795"/>
                          <a:chOff x="0" y="0"/>
                          <a:chExt cx="201295" cy="107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12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10795">
                                <a:moveTo>
                                  <a:pt x="201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01167" y="10668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15.85pt;" coordsize="201295,10795" o:gfxdata="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0m8sjTAAAAAgEAAA8AAAAAAAAAAQAgAAAAIgAAAGRycy9kb3ducmV2LnhtbFBLAQIUABQA&#10;AAAIAIdO4kA8JpqUZwIAAAUGAAAOAAAAAAAAAAEAIAAAACIBAABkcnMvZTJvRG9jLnhtbFBLBQYA&#10;AAAABgAGAFkBAAD7BQAAAAA=&#10;">
                <o:lock v:ext="edit" aspectratio="f"/>
                <v:shape id="Graphic 5" o:spid="_x0000_s1026" o:spt="100" style="position:absolute;left:0;top:0;height:10795;width:201295;" fillcolor="#000000" filled="t" stroked="f" coordsize="201295,10795" o:gfxdata="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36mvugAAANoA&#10;AAAPAAAAAAAAAAEAIAAAACIAAABkcnMvZG93bnJldi54bWxQSwECFAAUAAAACACHTuJAMy8FnjsA&#10;AAA5AAAAEAAAAAAAAAABACAAAAAJAQAAZHJzL3NoYXBleG1sLnhtbFBLBQYAAAAABgAGAFsBAACz&#10;AwAAAAA=&#10;" path="m201167,0l0,0,0,10668,201167,10668,2011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F4A2538">
      <w:pPr>
        <w:spacing w:before="0"/>
        <w:ind w:left="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𝜕𝑤</w:t>
      </w:r>
    </w:p>
    <w:p w14:paraId="56940773"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1930" w:h="16850"/>
          <w:pgMar w:top="1220" w:right="425" w:bottom="280" w:left="708" w:header="720" w:footer="720" w:gutter="0"/>
          <w:cols w:equalWidth="0" w:num="2">
            <w:col w:w="5555" w:space="40"/>
            <w:col w:w="5202"/>
          </w:cols>
        </w:sectPr>
      </w:pPr>
    </w:p>
    <w:p w14:paraId="4D08214C">
      <w:pPr>
        <w:pStyle w:val="5"/>
        <w:spacing w:before="77"/>
        <w:ind w:left="261"/>
      </w:pPr>
      <w:r>
        <w:rPr>
          <w:spacing w:val="-2"/>
        </w:rPr>
        <w:t>Observation:</w:t>
      </w:r>
    </w:p>
    <w:p w14:paraId="321353B7">
      <w:pPr>
        <w:pStyle w:val="8"/>
        <w:spacing w:before="1"/>
        <w:ind w:left="321"/>
      </w:pPr>
      <w:r>
        <w:t>Loss</w:t>
      </w:r>
      <w:r>
        <w:rPr>
          <w:spacing w:val="-3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gradually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convergence</w:t>
      </w:r>
    </w:p>
    <w:p w14:paraId="156AE41A">
      <w:pPr>
        <w:pStyle w:val="8"/>
      </w:pPr>
    </w:p>
    <w:p w14:paraId="0101E99D">
      <w:pPr>
        <w:pStyle w:val="8"/>
        <w:spacing w:before="10"/>
      </w:pPr>
    </w:p>
    <w:p w14:paraId="1C5DCE45">
      <w:pPr>
        <w:pStyle w:val="4"/>
        <w:numPr>
          <w:ilvl w:val="0"/>
          <w:numId w:val="1"/>
        </w:numPr>
        <w:tabs>
          <w:tab w:val="left" w:pos="643"/>
        </w:tabs>
        <w:spacing w:before="0" w:after="0" w:line="240" w:lineRule="auto"/>
        <w:ind w:left="643" w:right="0" w:hanging="360"/>
        <w:jc w:val="left"/>
        <w:rPr>
          <w:sz w:val="24"/>
        </w:rPr>
      </w:pPr>
      <w:r>
        <w:t>Maximum</w:t>
      </w:r>
      <w:r>
        <w:rPr>
          <w:spacing w:val="-9"/>
        </w:rPr>
        <w:t xml:space="preserve"> </w:t>
      </w:r>
      <w:r>
        <w:t>Likelihood</w:t>
      </w:r>
      <w:r>
        <w:rPr>
          <w:spacing w:val="-11"/>
        </w:rPr>
        <w:t xml:space="preserve"> </w:t>
      </w:r>
      <w:r>
        <w:t>Estimation</w:t>
      </w:r>
      <w:r>
        <w:rPr>
          <w:spacing w:val="-7"/>
        </w:rPr>
        <w:t xml:space="preserve"> </w:t>
      </w:r>
      <w:r>
        <w:rPr>
          <w:spacing w:val="-4"/>
        </w:rPr>
        <w:t>(MLE)</w:t>
      </w:r>
    </w:p>
    <w:p w14:paraId="023CA872">
      <w:pPr>
        <w:pStyle w:val="8"/>
        <w:spacing w:before="279"/>
        <w:ind w:left="283" w:right="673"/>
      </w:pPr>
      <w:r>
        <w:t>Generate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MLE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variance. Compare estimated values with actual parameters.</w:t>
      </w:r>
    </w:p>
    <w:p w14:paraId="72EF07C1">
      <w:pPr>
        <w:pStyle w:val="8"/>
        <w:spacing w:before="7"/>
      </w:pPr>
    </w:p>
    <w:p w14:paraId="403863D6">
      <w:pPr>
        <w:pStyle w:val="5"/>
        <w:spacing w:before="1"/>
        <w:ind w:left="141"/>
      </w:pPr>
      <w:r>
        <w:rPr>
          <w:spacing w:val="-4"/>
        </w:rPr>
        <w:t>Ans:</w:t>
      </w:r>
    </w:p>
    <w:p w14:paraId="221A1CD1">
      <w:pPr>
        <w:pStyle w:val="10"/>
        <w:numPr>
          <w:ilvl w:val="1"/>
          <w:numId w:val="1"/>
        </w:numPr>
        <w:tabs>
          <w:tab w:val="left" w:pos="861"/>
        </w:tabs>
        <w:spacing w:before="218" w:after="0" w:line="240" w:lineRule="auto"/>
        <w:ind w:left="861" w:right="0" w:hanging="359"/>
        <w:jc w:val="left"/>
        <w:rPr>
          <w:rFonts w:ascii="Cambria Math" w:hAnsi="Cambria Math" w:eastAsia="Cambria Math"/>
          <w:position w:val="1"/>
          <w:sz w:val="24"/>
        </w:rPr>
      </w:pPr>
      <w:r>
        <w:rPr>
          <w:sz w:val="24"/>
        </w:rPr>
        <w:t>Generate</w:t>
      </w:r>
      <w:r>
        <w:rPr>
          <w:spacing w:val="1"/>
          <w:sz w:val="24"/>
        </w:rPr>
        <w:t xml:space="preserve"> </w:t>
      </w:r>
      <w:r>
        <w:rPr>
          <w:sz w:val="24"/>
        </w:rPr>
        <w:t>data:</w:t>
      </w:r>
      <w:r>
        <w:rPr>
          <w:spacing w:val="3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𝑋</w:t>
      </w:r>
      <w:r>
        <w:rPr>
          <w:rFonts w:ascii="Cambria Math" w:hAnsi="Cambria Math" w:eastAsia="Cambria Math"/>
          <w:spacing w:val="2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∼</w:t>
      </w:r>
      <w:r>
        <w:rPr>
          <w:rFonts w:ascii="Cambria Math" w:hAnsi="Cambria Math" w:eastAsia="Cambria Math"/>
          <w:spacing w:val="1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𝑁</w:t>
      </w:r>
      <w:r>
        <w:rPr>
          <w:rFonts w:ascii="Cambria Math" w:hAnsi="Cambria Math" w:eastAsia="Cambria Math"/>
          <w:position w:val="1"/>
          <w:sz w:val="24"/>
        </w:rPr>
        <w:t>(</w:t>
      </w:r>
      <w:r>
        <w:rPr>
          <w:rFonts w:ascii="Cambria Math" w:hAnsi="Cambria Math" w:eastAsia="Cambria Math"/>
          <w:sz w:val="24"/>
        </w:rPr>
        <w:t>𝜇</w:t>
      </w:r>
      <w:r>
        <w:rPr>
          <w:rFonts w:ascii="Cambria Math" w:hAnsi="Cambria Math" w:eastAsia="Cambria Math"/>
          <w:position w:val="7"/>
          <w:sz w:val="24"/>
        </w:rPr>
        <w:t>,</w:t>
      </w:r>
      <w:r>
        <w:rPr>
          <w:rFonts w:ascii="Cambria Math" w:hAnsi="Cambria Math" w:eastAsia="Cambria Math"/>
          <w:spacing w:val="-13"/>
          <w:position w:val="7"/>
          <w:sz w:val="24"/>
        </w:rPr>
        <w:t xml:space="preserve"> </w:t>
      </w:r>
      <w:r>
        <w:rPr>
          <w:rFonts w:ascii="Cambria Math" w:hAnsi="Cambria Math" w:eastAsia="Cambria Math"/>
          <w:spacing w:val="-5"/>
          <w:sz w:val="24"/>
        </w:rPr>
        <w:t>𝜎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5"/>
          <w:position w:val="1"/>
          <w:sz w:val="24"/>
          <w:vertAlign w:val="baseline"/>
        </w:rPr>
        <w:t>)</w:t>
      </w:r>
    </w:p>
    <w:p w14:paraId="346610F5">
      <w:pPr>
        <w:pStyle w:val="10"/>
        <w:numPr>
          <w:ilvl w:val="1"/>
          <w:numId w:val="1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MLE </w:t>
      </w:r>
      <w:r>
        <w:rPr>
          <w:spacing w:val="-2"/>
          <w:sz w:val="24"/>
        </w:rPr>
        <w:t>formulas:</w:t>
      </w:r>
    </w:p>
    <w:p w14:paraId="19EF8E04">
      <w:pPr>
        <w:pStyle w:val="10"/>
        <w:spacing w:after="0" w:line="240" w:lineRule="auto"/>
        <w:jc w:val="left"/>
        <w:rPr>
          <w:sz w:val="24"/>
        </w:rPr>
        <w:sectPr>
          <w:pgSz w:w="11930" w:h="16850"/>
          <w:pgMar w:top="1140" w:right="425" w:bottom="280" w:left="708" w:header="720" w:footer="720" w:gutter="0"/>
          <w:cols w:space="720" w:num="1"/>
        </w:sectPr>
      </w:pPr>
    </w:p>
    <w:p w14:paraId="196E48F2">
      <w:pPr>
        <w:pStyle w:val="8"/>
        <w:spacing w:line="205" w:lineRule="exact"/>
        <w:ind w:left="3397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02B971AD">
      <w:pPr>
        <w:spacing w:before="0" w:line="94" w:lineRule="exact"/>
        <w:ind w:left="3471" w:right="0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20"/>
          <w:sz w:val="24"/>
        </w:rPr>
        <w:t>𝜇̂</w:t>
      </w:r>
      <w:r>
        <w:rPr>
          <w:rFonts w:ascii="Cambria Math" w:hAnsi="Cambria Math" w:eastAsia="Cambria Math"/>
          <w:spacing w:val="-9"/>
          <w:w w:val="120"/>
          <w:sz w:val="24"/>
        </w:rPr>
        <w:t xml:space="preserve"> </w:t>
      </w:r>
      <w:r>
        <w:rPr>
          <w:rFonts w:ascii="Cambria Math" w:hAnsi="Cambria Math" w:eastAsia="Cambria Math"/>
          <w:w w:val="120"/>
          <w:sz w:val="24"/>
        </w:rPr>
        <w:t>=</w:t>
      </w:r>
      <w:r>
        <w:rPr>
          <w:rFonts w:ascii="Cambria Math" w:hAnsi="Cambria Math" w:eastAsia="Cambria Math"/>
          <w:spacing w:val="-3"/>
          <w:w w:val="120"/>
          <w:sz w:val="24"/>
        </w:rPr>
        <w:t xml:space="preserve"> </w:t>
      </w:r>
      <w:r>
        <w:rPr>
          <w:rFonts w:ascii="Cambria Math" w:hAnsi="Cambria Math" w:eastAsia="Cambria Math"/>
          <w:spacing w:val="15"/>
          <w:position w:val="6"/>
          <w:sz w:val="24"/>
        </w:rPr>
        <w:drawing>
          <wp:inline distT="0" distB="0" distL="0" distR="0">
            <wp:extent cx="89535" cy="101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  <w:sz w:val="24"/>
        </w:rPr>
        <w:t xml:space="preserve"> </w:t>
      </w:r>
      <w:r>
        <w:rPr>
          <w:rFonts w:ascii="Cambria Math" w:hAnsi="Cambria Math" w:eastAsia="Cambria Math"/>
          <w:w w:val="165"/>
          <w:sz w:val="24"/>
        </w:rPr>
        <w:t>∑</w:t>
      </w:r>
      <w:r>
        <w:rPr>
          <w:rFonts w:ascii="Cambria Math" w:hAnsi="Cambria Math" w:eastAsia="Cambria Math"/>
          <w:spacing w:val="-47"/>
          <w:w w:val="165"/>
          <w:sz w:val="24"/>
        </w:rPr>
        <w:t xml:space="preserve"> </w:t>
      </w:r>
      <w:r>
        <w:rPr>
          <w:rFonts w:ascii="Cambria Math" w:hAnsi="Cambria Math" w:eastAsia="Cambria Math"/>
          <w:spacing w:val="-10"/>
          <w:w w:val="110"/>
          <w:sz w:val="24"/>
        </w:rPr>
        <w:t>𝑥</w:t>
      </w:r>
    </w:p>
    <w:p w14:paraId="4817B42B">
      <w:pPr>
        <w:pStyle w:val="8"/>
        <w:spacing w:line="299" w:lineRule="exact"/>
        <w:ind w:left="72"/>
        <w:rPr>
          <w:rFonts w:ascii="Cambria Math" w:hAnsi="Cambria Math" w:eastAsia="Cambria Math"/>
        </w:rPr>
      </w:pPr>
      <w:r>
        <w:br w:type="column"/>
      </w:r>
      <w:r>
        <w:rPr>
          <w:rFonts w:ascii="Cambria Math" w:hAnsi="Cambria Math" w:eastAsia="Cambria Math"/>
          <w:w w:val="110"/>
        </w:rPr>
        <w:t>,</w:t>
      </w:r>
      <w:r>
        <w:rPr>
          <w:rFonts w:ascii="Cambria Math" w:hAnsi="Cambria Math" w:eastAsia="Cambria Math"/>
          <w:spacing w:val="48"/>
          <w:w w:val="110"/>
        </w:rPr>
        <w:t xml:space="preserve"> </w:t>
      </w:r>
      <w:r>
        <w:rPr>
          <w:rFonts w:ascii="Cambria Math" w:hAnsi="Cambria Math" w:eastAsia="Cambria Math"/>
          <w:w w:val="110"/>
        </w:rPr>
        <w:t>𝜎̂</w:t>
      </w:r>
      <w:r>
        <w:rPr>
          <w:rFonts w:ascii="Cambria Math" w:hAnsi="Cambria Math" w:eastAsia="Cambria Math"/>
          <w:w w:val="110"/>
          <w:vertAlign w:val="superscript"/>
        </w:rPr>
        <w:t>2</w:t>
      </w:r>
      <w:r>
        <w:rPr>
          <w:rFonts w:ascii="Cambria Math" w:hAnsi="Cambria Math" w:eastAsia="Cambria Math"/>
          <w:spacing w:val="31"/>
          <w:w w:val="110"/>
          <w:vertAlign w:val="baseline"/>
        </w:rPr>
        <w:t xml:space="preserve"> </w:t>
      </w:r>
      <w:r>
        <w:rPr>
          <w:rFonts w:ascii="Cambria Math" w:hAnsi="Cambria Math" w:eastAsia="Cambria Math"/>
          <w:w w:val="110"/>
          <w:vertAlign w:val="baseline"/>
        </w:rPr>
        <w:t>=</w:t>
      </w:r>
      <w:r>
        <w:rPr>
          <w:rFonts w:ascii="Cambria Math" w:hAnsi="Cambria Math" w:eastAsia="Cambria Math"/>
          <w:spacing w:val="27"/>
          <w:w w:val="110"/>
          <w:vertAlign w:val="baseline"/>
        </w:rPr>
        <w:t xml:space="preserve"> </w:t>
      </w:r>
      <w:r>
        <w:rPr>
          <w:rFonts w:ascii="Cambria Math" w:hAnsi="Cambria Math" w:eastAsia="Cambria Math"/>
          <w:w w:val="110"/>
          <w:position w:val="18"/>
          <w:vertAlign w:val="baseline"/>
        </w:rPr>
        <w:t>1</w:t>
      </w:r>
      <w:r>
        <w:rPr>
          <w:rFonts w:ascii="Cambria Math" w:hAnsi="Cambria Math" w:eastAsia="Cambria Math"/>
          <w:spacing w:val="-7"/>
          <w:w w:val="110"/>
          <w:position w:val="18"/>
          <w:vertAlign w:val="baseline"/>
        </w:rPr>
        <w:t xml:space="preserve"> </w:t>
      </w:r>
      <w:r>
        <w:rPr>
          <w:rFonts w:ascii="Cambria Math" w:hAnsi="Cambria Math" w:eastAsia="Cambria Math"/>
          <w:w w:val="125"/>
          <w:vertAlign w:val="baseline"/>
        </w:rPr>
        <w:t>∑(</w:t>
      </w:r>
      <w:r>
        <w:rPr>
          <w:rFonts w:ascii="Cambria Math" w:hAnsi="Cambria Math" w:eastAsia="Cambria Math"/>
          <w:spacing w:val="-21"/>
          <w:w w:val="125"/>
          <w:vertAlign w:val="baseline"/>
        </w:rPr>
        <w:t xml:space="preserve"> </w:t>
      </w:r>
      <w:r>
        <w:rPr>
          <w:rFonts w:ascii="Cambria Math" w:hAnsi="Cambria Math" w:eastAsia="Cambria Math"/>
          <w:spacing w:val="-31"/>
          <w:w w:val="110"/>
          <w:vertAlign w:val="baseline"/>
        </w:rPr>
        <w:t>𝑥</w:t>
      </w:r>
    </w:p>
    <w:p w14:paraId="0657DEAA">
      <w:pPr>
        <w:pStyle w:val="8"/>
        <w:spacing w:before="155" w:line="144" w:lineRule="exact"/>
        <w:ind w:left="86"/>
        <w:rPr>
          <w:rFonts w:ascii="Cambria Math" w:hAnsi="Cambria Math" w:eastAsia="Cambria Math"/>
        </w:rPr>
      </w:pPr>
      <w:r>
        <w:br w:type="column"/>
      </w:r>
      <w:r>
        <w:rPr>
          <w:rFonts w:ascii="Cambria Math" w:hAnsi="Cambria Math" w:eastAsia="Cambria Math"/>
        </w:rPr>
        <w:t xml:space="preserve">− </w:t>
      </w:r>
      <w:r>
        <w:rPr>
          <w:rFonts w:ascii="Cambria Math" w:hAnsi="Cambria Math" w:eastAsia="Cambria Math"/>
          <w:spacing w:val="-4"/>
        </w:rPr>
        <w:t>𝜇̂)</w:t>
      </w:r>
      <w:r>
        <w:rPr>
          <w:rFonts w:ascii="Cambria Math" w:hAnsi="Cambria Math" w:eastAsia="Cambria Math"/>
          <w:spacing w:val="-4"/>
          <w:vertAlign w:val="superscript"/>
        </w:rPr>
        <w:t>2</w:t>
      </w:r>
    </w:p>
    <w:p w14:paraId="43230DD5">
      <w:pPr>
        <w:pStyle w:val="8"/>
        <w:spacing w:after="0" w:line="144" w:lineRule="exact"/>
        <w:rPr>
          <w:rFonts w:ascii="Cambria Math" w:hAnsi="Cambria Math" w:eastAsia="Cambria Math"/>
        </w:rPr>
        <w:sectPr>
          <w:type w:val="continuous"/>
          <w:pgSz w:w="11930" w:h="16850"/>
          <w:pgMar w:top="1220" w:right="425" w:bottom="280" w:left="708" w:header="720" w:footer="720" w:gutter="0"/>
          <w:cols w:equalWidth="0" w:num="3">
            <w:col w:w="4591" w:space="40"/>
            <w:col w:w="1557" w:space="39"/>
            <w:col w:w="4570"/>
          </w:cols>
        </w:sectPr>
      </w:pPr>
    </w:p>
    <w:p w14:paraId="69E3CDE5">
      <w:pPr>
        <w:pStyle w:val="8"/>
        <w:spacing w:before="251"/>
        <w:rPr>
          <w:rFonts w:ascii="Cambria Math"/>
        </w:rPr>
      </w:pPr>
    </w:p>
    <w:p w14:paraId="4069DE84">
      <w:pPr>
        <w:pStyle w:val="5"/>
        <w:ind w:left="141"/>
      </w:pPr>
      <w:r>
        <w:rPr>
          <w:spacing w:val="-2"/>
        </w:rPr>
        <w:t>Result:</w:t>
      </w:r>
    </w:p>
    <w:p w14:paraId="23489B05">
      <w:pPr>
        <w:tabs>
          <w:tab w:val="left" w:pos="806"/>
        </w:tabs>
        <w:spacing w:before="20" w:line="139" w:lineRule="auto"/>
        <w:ind w:left="141" w:right="0" w:firstLine="0"/>
        <w:jc w:val="left"/>
        <w:rPr>
          <w:rFonts w:ascii="Cambria Math" w:eastAsia="Cambria Math"/>
          <w:sz w:val="17"/>
        </w:rPr>
      </w:pPr>
      <w:r>
        <w:br w:type="column"/>
      </w:r>
      <w:r>
        <w:rPr>
          <w:rFonts w:ascii="Cambria Math" w:eastAsia="Cambria Math"/>
          <w:spacing w:val="-10"/>
          <w:w w:val="105"/>
          <w:position w:val="-10"/>
          <w:sz w:val="24"/>
        </w:rPr>
        <w:t>𝑛</w:t>
      </w:r>
      <w:r>
        <w:rPr>
          <w:rFonts w:ascii="Cambria Math" w:eastAsia="Cambria Math"/>
          <w:position w:val="-10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𝑖</w:t>
      </w:r>
    </w:p>
    <w:p w14:paraId="7EA86E55">
      <w:pPr>
        <w:spacing w:line="20" w:lineRule="exact"/>
        <w:ind w:left="141" w:right="0" w:firstLine="0"/>
        <w:rPr>
          <w:rFonts w:ascii="Cambria Math"/>
          <w:sz w:val="2"/>
        </w:rPr>
      </w:pPr>
      <w:r>
        <w:br w:type="column"/>
      </w:r>
      <w:r>
        <w:rPr>
          <w:rFonts w:ascii="Cambria Math"/>
          <w:sz w:val="2"/>
        </w:rPr>
        <mc:AlternateContent>
          <mc:Choice Requires="wpg">
            <w:drawing>
              <wp:inline distT="0" distB="0" distL="0" distR="0">
                <wp:extent cx="90170" cy="1079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0795"/>
                          <a:chOff x="0" y="0"/>
                          <a:chExt cx="9017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01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95">
                                <a:moveTo>
                                  <a:pt x="89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9915" y="10668"/>
                                </a:lnTo>
                                <a:lnTo>
                                  <a:pt x="89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7.1pt;" coordsize="90170,10795" o:gfxdata="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qnN0J0wAAAAIBAAAPAAAAAAAAAAEAIAAAACIAAABkcnMvZG93bnJldi54bWxQSwECFAAU&#10;AAAACACHTuJAflrAN2gCAAD+BQAADgAAAAAAAAABACAAAAAiAQAAZHJzL2Uyb0RvYy54bWxQSwUG&#10;AAAAAAYABgBZAQAA/AUAAAAA&#10;">
                <o:lock v:ext="edit" aspectratio="f"/>
                <v:shape id="Graphic 8" o:spid="_x0000_s1026" o:spt="100" style="position:absolute;left:0;top:0;height:10795;width:90170;" fillcolor="#000000" filled="t" stroked="f" coordsize="90170,10795" o:gfxdata="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ryhK/&#10;AAAA2gAAAA8AAAAAAAAAAQAgAAAAIgAAAGRycy9kb3ducmV2LnhtbFBLAQIUABQAAAAIAIdO4kAz&#10;LwWeOwAAADkAAAAQAAAAAAAAAAEAIAAAAA4BAABkcnMvc2hhcGV4bWwueG1sUEsFBgAAAAAGAAYA&#10;WwEAALgDAAAAAA==&#10;" path="m89915,0l0,0,0,10668,89915,10668,899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9AADF48">
      <w:pPr>
        <w:tabs>
          <w:tab w:val="left" w:pos="904"/>
        </w:tabs>
        <w:spacing w:before="0" w:line="139" w:lineRule="auto"/>
        <w:ind w:left="141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position w:val="-10"/>
          <w:sz w:val="24"/>
        </w:rPr>
        <w:t>𝑛</w:t>
      </w:r>
      <w:r>
        <w:rPr>
          <w:rFonts w:ascii="Cambria Math" w:eastAsia="Cambria Math"/>
          <w:position w:val="-10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𝑖</w:t>
      </w:r>
    </w:p>
    <w:p w14:paraId="517ECE05">
      <w:pPr>
        <w:spacing w:after="0" w:line="139" w:lineRule="auto"/>
        <w:jc w:val="left"/>
        <w:rPr>
          <w:rFonts w:ascii="Cambria Math" w:eastAsia="Cambria Math"/>
          <w:sz w:val="17"/>
        </w:rPr>
        <w:sectPr>
          <w:type w:val="continuous"/>
          <w:pgSz w:w="11930" w:h="16850"/>
          <w:pgMar w:top="1220" w:right="425" w:bottom="280" w:left="708" w:header="720" w:footer="720" w:gutter="0"/>
          <w:cols w:equalWidth="0" w:num="3">
            <w:col w:w="915" w:space="2866"/>
            <w:col w:w="907" w:space="591"/>
            <w:col w:w="5518"/>
          </w:cols>
        </w:sectPr>
      </w:pPr>
    </w:p>
    <w:p w14:paraId="0778912A">
      <w:pPr>
        <w:pStyle w:val="8"/>
        <w:ind w:left="141"/>
      </w:pPr>
      <w:r>
        <w:t>Estimated</w:t>
      </w:r>
      <w:r>
        <w:rPr>
          <w:spacing w:val="-4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≈</w:t>
      </w:r>
      <w:r>
        <w:rPr>
          <w:spacing w:val="-1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values (small</w:t>
      </w:r>
      <w:r>
        <w:rPr>
          <w:spacing w:val="-1"/>
        </w:rPr>
        <w:t xml:space="preserve"> </w:t>
      </w:r>
      <w:r>
        <w:rPr>
          <w:spacing w:val="-2"/>
        </w:rPr>
        <w:t>error)</w:t>
      </w:r>
    </w:p>
    <w:p w14:paraId="40850F58">
      <w:pPr>
        <w:pStyle w:val="8"/>
        <w:spacing w:before="3"/>
      </w:pPr>
    </w:p>
    <w:p w14:paraId="4429A7BD">
      <w:pPr>
        <w:pStyle w:val="4"/>
        <w:numPr>
          <w:ilvl w:val="0"/>
          <w:numId w:val="1"/>
        </w:numPr>
        <w:tabs>
          <w:tab w:val="left" w:pos="640"/>
        </w:tabs>
        <w:spacing w:before="0" w:after="0" w:line="240" w:lineRule="auto"/>
        <w:ind w:left="640" w:right="0" w:hanging="357"/>
        <w:jc w:val="left"/>
      </w:pPr>
      <w:r>
        <w:t>Building</w:t>
      </w:r>
      <w:r>
        <w:rPr>
          <w:spacing w:val="-8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Algorithms</w:t>
      </w:r>
    </w:p>
    <w:p w14:paraId="22F5CCB6">
      <w:pPr>
        <w:pStyle w:val="8"/>
        <w:spacing w:before="279"/>
        <w:ind w:left="283" w:right="1555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testing)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any classification dataset and evaluate performance using accuracy and confusion matrix.</w:t>
      </w:r>
    </w:p>
    <w:p w14:paraId="19B648E6">
      <w:pPr>
        <w:pStyle w:val="8"/>
      </w:pPr>
    </w:p>
    <w:p w14:paraId="254433E2">
      <w:pPr>
        <w:pStyle w:val="8"/>
        <w:spacing w:before="12"/>
      </w:pPr>
    </w:p>
    <w:p w14:paraId="5E3027B0">
      <w:pPr>
        <w:pStyle w:val="5"/>
        <w:ind w:left="141"/>
      </w:pPr>
      <w:r>
        <w:rPr>
          <w:spacing w:val="-4"/>
        </w:rPr>
        <w:t>Ans:</w:t>
      </w:r>
    </w:p>
    <w:p w14:paraId="507E3ED2">
      <w:pPr>
        <w:pStyle w:val="8"/>
        <w:spacing w:before="10"/>
        <w:rPr>
          <w:b/>
        </w:rPr>
      </w:pPr>
    </w:p>
    <w:p w14:paraId="5D01FE71">
      <w:pPr>
        <w:pStyle w:val="8"/>
        <w:ind w:left="141"/>
      </w:pPr>
      <w:r>
        <w:rPr>
          <w:spacing w:val="-2"/>
        </w:rPr>
        <w:t>Steps:</w:t>
      </w:r>
    </w:p>
    <w:p w14:paraId="31CF1683">
      <w:pPr>
        <w:pStyle w:val="10"/>
        <w:numPr>
          <w:ilvl w:val="0"/>
          <w:numId w:val="2"/>
        </w:numPr>
        <w:tabs>
          <w:tab w:val="left" w:pos="862"/>
        </w:tabs>
        <w:spacing w:before="3" w:after="0" w:line="240" w:lineRule="auto"/>
        <w:ind w:left="862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(handle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normalization)</w:t>
      </w:r>
    </w:p>
    <w:p w14:paraId="262F34BC">
      <w:pPr>
        <w:pStyle w:val="10"/>
        <w:numPr>
          <w:ilvl w:val="0"/>
          <w:numId w:val="2"/>
        </w:numPr>
        <w:tabs>
          <w:tab w:val="left" w:pos="862"/>
        </w:tabs>
        <w:spacing w:before="5" w:after="0" w:line="240" w:lineRule="auto"/>
        <w:ind w:left="862" w:right="0" w:hanging="360"/>
        <w:jc w:val="left"/>
        <w:rPr>
          <w:sz w:val="24"/>
        </w:rPr>
      </w:pPr>
      <w:r>
        <w:rPr>
          <w:sz w:val="24"/>
        </w:rPr>
        <w:t>Train-test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split</w:t>
      </w:r>
    </w:p>
    <w:p w14:paraId="62D78BD3">
      <w:pPr>
        <w:pStyle w:val="10"/>
        <w:numPr>
          <w:ilvl w:val="0"/>
          <w:numId w:val="2"/>
        </w:numPr>
        <w:tabs>
          <w:tab w:val="left" w:pos="862"/>
        </w:tabs>
        <w:spacing w:before="4" w:after="0" w:line="240" w:lineRule="auto"/>
        <w:ind w:left="862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Logistic </w:t>
      </w:r>
      <w:r>
        <w:rPr>
          <w:spacing w:val="-2"/>
          <w:sz w:val="24"/>
        </w:rPr>
        <w:t>Regression)</w:t>
      </w:r>
    </w:p>
    <w:p w14:paraId="15867A3C">
      <w:pPr>
        <w:pStyle w:val="10"/>
        <w:numPr>
          <w:ilvl w:val="0"/>
          <w:numId w:val="2"/>
        </w:numPr>
        <w:tabs>
          <w:tab w:val="left" w:pos="862"/>
        </w:tabs>
        <w:spacing w:before="3" w:after="0" w:line="240" w:lineRule="auto"/>
        <w:ind w:left="862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271F5000">
      <w:pPr>
        <w:pStyle w:val="10"/>
        <w:numPr>
          <w:ilvl w:val="1"/>
          <w:numId w:val="2"/>
        </w:numPr>
        <w:tabs>
          <w:tab w:val="left" w:pos="1581"/>
        </w:tabs>
        <w:spacing w:before="5" w:after="0" w:line="282" w:lineRule="exact"/>
        <w:ind w:left="1581" w:right="0" w:hanging="359"/>
        <w:jc w:val="left"/>
        <w:rPr>
          <w:sz w:val="24"/>
        </w:rPr>
      </w:pPr>
      <w:r>
        <w:rPr>
          <w:spacing w:val="-2"/>
          <w:sz w:val="24"/>
        </w:rPr>
        <w:t>Accuracy</w:t>
      </w:r>
    </w:p>
    <w:p w14:paraId="13433A80">
      <w:pPr>
        <w:pStyle w:val="10"/>
        <w:numPr>
          <w:ilvl w:val="1"/>
          <w:numId w:val="2"/>
        </w:numPr>
        <w:tabs>
          <w:tab w:val="left" w:pos="1581"/>
        </w:tabs>
        <w:spacing w:before="0" w:after="0" w:line="280" w:lineRule="exact"/>
        <w:ind w:left="1581" w:right="0" w:hanging="359"/>
        <w:jc w:val="left"/>
        <w:rPr>
          <w:sz w:val="24"/>
        </w:rPr>
      </w:pPr>
      <w:r>
        <w:rPr>
          <w:sz w:val="24"/>
        </w:rPr>
        <w:t xml:space="preserve">Confusion </w:t>
      </w:r>
      <w:r>
        <w:rPr>
          <w:spacing w:val="-2"/>
          <w:sz w:val="24"/>
        </w:rPr>
        <w:t>Matrix</w:t>
      </w:r>
    </w:p>
    <w:p w14:paraId="6E354F82">
      <w:pPr>
        <w:pStyle w:val="5"/>
        <w:spacing w:line="273" w:lineRule="exact"/>
        <w:ind w:left="141"/>
      </w:pPr>
      <w:r>
        <w:rPr>
          <w:spacing w:val="-2"/>
        </w:rPr>
        <w:t>Conclusion:</w:t>
      </w:r>
    </w:p>
    <w:p w14:paraId="7A8F82DB">
      <w:pPr>
        <w:pStyle w:val="8"/>
        <w:ind w:left="141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</w:p>
    <w:p w14:paraId="2774768F">
      <w:pPr>
        <w:pStyle w:val="8"/>
      </w:pPr>
    </w:p>
    <w:p w14:paraId="050D6E63">
      <w:pPr>
        <w:pStyle w:val="8"/>
      </w:pPr>
    </w:p>
    <w:p w14:paraId="3779144E">
      <w:pPr>
        <w:pStyle w:val="8"/>
        <w:spacing w:before="85"/>
      </w:pPr>
    </w:p>
    <w:p w14:paraId="7B94E976">
      <w:pPr>
        <w:pStyle w:val="4"/>
        <w:numPr>
          <w:ilvl w:val="0"/>
          <w:numId w:val="1"/>
        </w:numPr>
        <w:tabs>
          <w:tab w:val="left" w:pos="500"/>
        </w:tabs>
        <w:spacing w:before="0" w:after="0" w:line="240" w:lineRule="auto"/>
        <w:ind w:left="500" w:right="0" w:hanging="359"/>
        <w:jc w:val="left"/>
      </w:pPr>
      <w:r>
        <w:t>Neural</w:t>
      </w:r>
      <w:r>
        <w:rPr>
          <w:spacing w:val="-4"/>
        </w:rPr>
        <w:t xml:space="preserve"> </w:t>
      </w:r>
      <w:r>
        <w:rPr>
          <w:spacing w:val="-2"/>
        </w:rPr>
        <w:t>Networks</w:t>
      </w:r>
    </w:p>
    <w:p w14:paraId="6C1D7245">
      <w:pPr>
        <w:pStyle w:val="8"/>
        <w:spacing w:before="277"/>
        <w:ind w:left="283" w:right="538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hidden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 network learns non-linear patterns.</w:t>
      </w:r>
    </w:p>
    <w:p w14:paraId="4FE14CE7">
      <w:pPr>
        <w:pStyle w:val="8"/>
        <w:spacing w:before="9"/>
      </w:pPr>
    </w:p>
    <w:p w14:paraId="4C9B3554">
      <w:pPr>
        <w:pStyle w:val="5"/>
        <w:spacing w:before="1"/>
        <w:ind w:left="141"/>
      </w:pPr>
      <w:r>
        <w:rPr>
          <w:spacing w:val="-4"/>
        </w:rPr>
        <w:t>Ans:</w:t>
      </w:r>
    </w:p>
    <w:p w14:paraId="4CAF4A2E">
      <w:pPr>
        <w:pStyle w:val="8"/>
        <w:rPr>
          <w:b/>
        </w:rPr>
      </w:pPr>
    </w:p>
    <w:p w14:paraId="0FE8EC90">
      <w:pPr>
        <w:pStyle w:val="8"/>
        <w:spacing w:before="11"/>
        <w:rPr>
          <w:b/>
        </w:rPr>
      </w:pPr>
    </w:p>
    <w:p w14:paraId="4CB694EC">
      <w:pPr>
        <w:pStyle w:val="10"/>
        <w:numPr>
          <w:ilvl w:val="1"/>
          <w:numId w:val="1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Architecture:</w:t>
      </w:r>
    </w:p>
    <w:p w14:paraId="3AD1E382">
      <w:pPr>
        <w:pStyle w:val="10"/>
        <w:numPr>
          <w:ilvl w:val="2"/>
          <w:numId w:val="1"/>
        </w:numPr>
        <w:tabs>
          <w:tab w:val="left" w:pos="1581"/>
        </w:tabs>
        <w:spacing w:before="2" w:after="0" w:line="282" w:lineRule="exact"/>
        <w:ind w:left="1581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Hidden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layer</w:t>
      </w:r>
    </w:p>
    <w:p w14:paraId="1B6D709B">
      <w:pPr>
        <w:pStyle w:val="10"/>
        <w:numPr>
          <w:ilvl w:val="1"/>
          <w:numId w:val="1"/>
        </w:numPr>
        <w:tabs>
          <w:tab w:val="left" w:pos="861"/>
        </w:tabs>
        <w:spacing w:before="0" w:after="0" w:line="274" w:lineRule="exact"/>
        <w:ind w:left="861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(ReLU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Sigmoid)</w:t>
      </w:r>
    </w:p>
    <w:p w14:paraId="0A0C2566">
      <w:pPr>
        <w:pStyle w:val="5"/>
        <w:spacing w:before="5"/>
        <w:ind w:left="141"/>
      </w:pPr>
      <w:r>
        <w:rPr>
          <w:spacing w:val="-2"/>
        </w:rPr>
        <w:t>Observation:</w:t>
      </w:r>
    </w:p>
    <w:p w14:paraId="1B5CD246">
      <w:pPr>
        <w:pStyle w:val="8"/>
        <w:ind w:left="141"/>
      </w:pPr>
      <w:r>
        <w:t>Model</w:t>
      </w:r>
      <w:r>
        <w:rPr>
          <w:spacing w:val="-3"/>
        </w:rPr>
        <w:t xml:space="preserve"> </w:t>
      </w:r>
      <w:r>
        <w:t>learns</w:t>
      </w:r>
      <w:r>
        <w:rPr>
          <w:spacing w:val="-2"/>
        </w:rPr>
        <w:t xml:space="preserve"> </w:t>
      </w:r>
      <w:r>
        <w:t>non-linear</w:t>
      </w:r>
      <w:r>
        <w:rPr>
          <w:spacing w:val="-2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(unlike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regression)</w:t>
      </w:r>
    </w:p>
    <w:p w14:paraId="1ED243C5">
      <w:pPr>
        <w:pStyle w:val="8"/>
        <w:spacing w:after="0"/>
        <w:sectPr>
          <w:type w:val="continuous"/>
          <w:pgSz w:w="11930" w:h="16850"/>
          <w:pgMar w:top="1220" w:right="425" w:bottom="280" w:left="708" w:header="720" w:footer="720" w:gutter="0"/>
          <w:cols w:space="720" w:num="1"/>
        </w:sectPr>
      </w:pPr>
    </w:p>
    <w:p w14:paraId="05527CC8">
      <w:pPr>
        <w:pStyle w:val="4"/>
        <w:numPr>
          <w:ilvl w:val="0"/>
          <w:numId w:val="1"/>
        </w:numPr>
        <w:tabs>
          <w:tab w:val="left" w:pos="710"/>
        </w:tabs>
        <w:spacing w:before="79" w:after="0" w:line="240" w:lineRule="auto"/>
        <w:ind w:left="710" w:right="0" w:hanging="427"/>
        <w:jc w:val="left"/>
      </w:pPr>
      <w:r>
        <w:t>Artificial</w:t>
      </w:r>
      <w:r>
        <w:rPr>
          <w:spacing w:val="-8"/>
        </w:rPr>
        <w:t xml:space="preserve"> </w:t>
      </w:r>
      <w:r>
        <w:rPr>
          <w:spacing w:val="-2"/>
        </w:rPr>
        <w:t>Neurons</w:t>
      </w:r>
    </w:p>
    <w:p w14:paraId="2E8C8964">
      <w:pPr>
        <w:pStyle w:val="8"/>
        <w:spacing w:before="279"/>
        <w:ind w:left="283" w:right="15"/>
      </w:pP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neuron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activation</w:t>
      </w:r>
      <w:r>
        <w:rPr>
          <w:spacing w:val="-8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(Sigmoid,</w:t>
      </w:r>
      <w:r>
        <w:rPr>
          <w:spacing w:val="-7"/>
        </w:rPr>
        <w:t xml:space="preserve"> </w:t>
      </w:r>
      <w:r>
        <w:t>ReLU)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 outputs for the same input values.</w:t>
      </w:r>
    </w:p>
    <w:p w14:paraId="5B02EC2F">
      <w:pPr>
        <w:pStyle w:val="8"/>
        <w:spacing w:before="5"/>
      </w:pPr>
    </w:p>
    <w:p w14:paraId="76FD4CBD">
      <w:pPr>
        <w:pStyle w:val="5"/>
      </w:pPr>
      <w:r>
        <w:rPr>
          <w:spacing w:val="-4"/>
        </w:rPr>
        <w:t>Ans:</w:t>
      </w:r>
    </w:p>
    <w:p w14:paraId="2C4AA0F2">
      <w:pPr>
        <w:pStyle w:val="8"/>
        <w:spacing w:before="2"/>
        <w:rPr>
          <w:b/>
        </w:rPr>
      </w:pPr>
    </w:p>
    <w:p w14:paraId="2D0F457E">
      <w:pPr>
        <w:pStyle w:val="10"/>
        <w:numPr>
          <w:ilvl w:val="1"/>
          <w:numId w:val="1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Output:</w:t>
      </w:r>
    </w:p>
    <w:p w14:paraId="72C83159">
      <w:pPr>
        <w:spacing w:before="271"/>
        <w:ind w:left="14" w:right="296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𝑦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z w:val="24"/>
        </w:rPr>
        <w:t>𝑓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𝑤𝑥</w:t>
      </w:r>
      <w:r>
        <w:rPr>
          <w:rFonts w:ascii="Cambria Math" w:eastAsia="Cambria Math"/>
          <w:spacing w:val="9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𝑏</w:t>
      </w:r>
      <w:r>
        <w:rPr>
          <w:rFonts w:ascii="Cambria Math" w:eastAsia="Cambria Math"/>
          <w:spacing w:val="-5"/>
          <w:position w:val="1"/>
          <w:sz w:val="24"/>
        </w:rPr>
        <w:t>)</w:t>
      </w:r>
    </w:p>
    <w:p w14:paraId="6D48B8C8">
      <w:pPr>
        <w:pStyle w:val="8"/>
        <w:rPr>
          <w:rFonts w:ascii="Cambria Math"/>
        </w:rPr>
      </w:pPr>
    </w:p>
    <w:p w14:paraId="0C4F10A8">
      <w:pPr>
        <w:pStyle w:val="8"/>
        <w:spacing w:before="274"/>
        <w:rPr>
          <w:rFonts w:ascii="Cambria Math"/>
        </w:rPr>
      </w:pPr>
    </w:p>
    <w:p w14:paraId="3F050E12">
      <w:pPr>
        <w:pStyle w:val="8"/>
        <w:ind w:left="283"/>
      </w:pPr>
      <w:r>
        <w:rPr>
          <w:spacing w:val="-2"/>
        </w:rPr>
        <w:t>Compare:</w:t>
      </w:r>
    </w:p>
    <w:p w14:paraId="6BBAA9D0">
      <w:pPr>
        <w:pStyle w:val="8"/>
        <w:spacing w:before="2"/>
      </w:pPr>
    </w:p>
    <w:p w14:paraId="009F4CFE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b/>
          <w:sz w:val="24"/>
        </w:rPr>
        <w:t>Sigmoid: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Smooth,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(0,1)</w:t>
      </w:r>
    </w:p>
    <w:p w14:paraId="36D85D54">
      <w:pPr>
        <w:pStyle w:val="8"/>
        <w:spacing w:before="6"/>
      </w:pPr>
    </w:p>
    <w:p w14:paraId="4093B225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b/>
          <w:sz w:val="24"/>
        </w:rPr>
        <w:t>ReLU: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Faster,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max(0, </w:t>
      </w:r>
      <w:r>
        <w:rPr>
          <w:spacing w:val="-5"/>
          <w:sz w:val="24"/>
        </w:rPr>
        <w:t>x)</w:t>
      </w:r>
    </w:p>
    <w:p w14:paraId="58AD82AC">
      <w:pPr>
        <w:pStyle w:val="8"/>
        <w:spacing w:before="4"/>
      </w:pPr>
    </w:p>
    <w:p w14:paraId="71A02984">
      <w:pPr>
        <w:pStyle w:val="5"/>
        <w:spacing w:before="1" w:line="275" w:lineRule="exact"/>
      </w:pPr>
      <w:r>
        <w:rPr>
          <w:spacing w:val="-2"/>
        </w:rPr>
        <w:t>Conclusion:</w:t>
      </w:r>
    </w:p>
    <w:p w14:paraId="5F1C0638">
      <w:pPr>
        <w:pStyle w:val="8"/>
        <w:spacing w:line="275" w:lineRule="exact"/>
        <w:ind w:left="283"/>
      </w:pPr>
      <w:r>
        <w:t>ReLU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14:paraId="7ED25E69">
      <w:pPr>
        <w:pStyle w:val="8"/>
      </w:pPr>
    </w:p>
    <w:p w14:paraId="0B7F2D6E">
      <w:pPr>
        <w:pStyle w:val="8"/>
      </w:pPr>
    </w:p>
    <w:p w14:paraId="29651258">
      <w:pPr>
        <w:pStyle w:val="8"/>
        <w:spacing w:before="10"/>
      </w:pPr>
    </w:p>
    <w:p w14:paraId="29B10884">
      <w:pPr>
        <w:pStyle w:val="4"/>
        <w:numPr>
          <w:ilvl w:val="0"/>
          <w:numId w:val="1"/>
        </w:numPr>
        <w:tabs>
          <w:tab w:val="left" w:pos="710"/>
        </w:tabs>
        <w:spacing w:before="0" w:after="0" w:line="240" w:lineRule="auto"/>
        <w:ind w:left="710" w:right="0" w:hanging="427"/>
        <w:jc w:val="left"/>
      </w:pPr>
      <w:r>
        <w:t>Perceptron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Multilayer</w:t>
      </w:r>
      <w:r>
        <w:rPr>
          <w:spacing w:val="-12"/>
        </w:rPr>
        <w:t xml:space="preserve"> </w:t>
      </w:r>
      <w:r>
        <w:t>Perceptron</w:t>
      </w:r>
      <w:r>
        <w:rPr>
          <w:spacing w:val="-12"/>
        </w:rPr>
        <w:t xml:space="preserve"> </w:t>
      </w:r>
      <w:r>
        <w:rPr>
          <w:spacing w:val="-2"/>
        </w:rPr>
        <w:t>(MLP)</w:t>
      </w:r>
    </w:p>
    <w:p w14:paraId="24783562">
      <w:pPr>
        <w:pStyle w:val="10"/>
        <w:numPr>
          <w:ilvl w:val="0"/>
          <w:numId w:val="3"/>
        </w:numPr>
        <w:tabs>
          <w:tab w:val="left" w:pos="558"/>
        </w:tabs>
        <w:spacing w:before="283" w:after="0" w:line="235" w:lineRule="auto"/>
        <w:ind w:left="283" w:right="982" w:firstLine="0"/>
        <w:jc w:val="left"/>
        <w:rPr>
          <w:sz w:val="27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Perceptron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linearly</w:t>
      </w:r>
      <w:r>
        <w:rPr>
          <w:spacing w:val="-6"/>
          <w:sz w:val="24"/>
        </w:rPr>
        <w:t xml:space="preserve"> </w:t>
      </w:r>
      <w:r>
        <w:rPr>
          <w:sz w:val="24"/>
        </w:rPr>
        <w:t>separable</w:t>
      </w:r>
      <w:r>
        <w:rPr>
          <w:spacing w:val="-6"/>
          <w:sz w:val="24"/>
        </w:rPr>
        <w:t xml:space="preserve"> </w:t>
      </w:r>
      <w:r>
        <w:rPr>
          <w:sz w:val="24"/>
        </w:rPr>
        <w:t>and non-linearly separable datasets. Analyze the results.</w:t>
      </w:r>
    </w:p>
    <w:p w14:paraId="21C72A1E">
      <w:pPr>
        <w:pStyle w:val="8"/>
        <w:spacing w:before="5"/>
      </w:pPr>
    </w:p>
    <w:p w14:paraId="283A2CA7">
      <w:pPr>
        <w:pStyle w:val="10"/>
        <w:numPr>
          <w:ilvl w:val="0"/>
          <w:numId w:val="3"/>
        </w:numPr>
        <w:tabs>
          <w:tab w:val="left" w:pos="541"/>
        </w:tabs>
        <w:spacing w:before="0" w:after="0" w:line="240" w:lineRule="auto"/>
        <w:ind w:left="283" w:right="1370" w:firstLine="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Multilayer</w:t>
      </w:r>
      <w:r>
        <w:rPr>
          <w:spacing w:val="-8"/>
          <w:sz w:val="24"/>
        </w:rPr>
        <w:t xml:space="preserve"> </w:t>
      </w:r>
      <w:r>
        <w:rPr>
          <w:sz w:val="24"/>
        </w:rPr>
        <w:t>Perceptron</w:t>
      </w:r>
      <w:r>
        <w:rPr>
          <w:spacing w:val="-6"/>
          <w:sz w:val="24"/>
        </w:rPr>
        <w:t xml:space="preserve"> </w:t>
      </w:r>
      <w:r>
        <w:rPr>
          <w:sz w:val="24"/>
        </w:rPr>
        <w:t>(MLP)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 single-layer perceptron.</w:t>
      </w:r>
    </w:p>
    <w:p w14:paraId="63469C78">
      <w:pPr>
        <w:pStyle w:val="8"/>
      </w:pPr>
    </w:p>
    <w:p w14:paraId="4E4D37AE">
      <w:pPr>
        <w:pStyle w:val="5"/>
      </w:pPr>
      <w:r>
        <w:rPr>
          <w:spacing w:val="-4"/>
        </w:rPr>
        <w:t>Ans:</w:t>
      </w:r>
    </w:p>
    <w:p w14:paraId="690D69FC">
      <w:pPr>
        <w:pStyle w:val="8"/>
        <w:rPr>
          <w:b/>
        </w:rPr>
      </w:pPr>
    </w:p>
    <w:p w14:paraId="2D771853">
      <w:pPr>
        <w:pStyle w:val="10"/>
        <w:numPr>
          <w:ilvl w:val="0"/>
          <w:numId w:val="4"/>
        </w:numPr>
        <w:tabs>
          <w:tab w:val="left" w:pos="620"/>
        </w:tabs>
        <w:spacing w:before="0" w:after="0" w:line="240" w:lineRule="auto"/>
        <w:ind w:left="620" w:right="0" w:hanging="337"/>
        <w:jc w:val="left"/>
        <w:rPr>
          <w:b/>
          <w:sz w:val="24"/>
        </w:rPr>
      </w:pPr>
      <w:r>
        <w:rPr>
          <w:b/>
          <w:spacing w:val="-2"/>
          <w:sz w:val="24"/>
        </w:rPr>
        <w:t>Perceptron</w:t>
      </w:r>
    </w:p>
    <w:p w14:paraId="5488BC9F">
      <w:pPr>
        <w:pStyle w:val="10"/>
        <w:numPr>
          <w:ilvl w:val="1"/>
          <w:numId w:val="4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linearly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separable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4CE8DBE5">
      <w:pPr>
        <w:pStyle w:val="10"/>
        <w:numPr>
          <w:ilvl w:val="1"/>
          <w:numId w:val="4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non-linear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47AED6A6">
      <w:pPr>
        <w:pStyle w:val="5"/>
        <w:numPr>
          <w:ilvl w:val="0"/>
          <w:numId w:val="4"/>
        </w:numPr>
        <w:tabs>
          <w:tab w:val="left" w:pos="636"/>
        </w:tabs>
        <w:spacing w:before="0" w:after="0" w:line="240" w:lineRule="auto"/>
        <w:ind w:left="636" w:right="0" w:hanging="353"/>
        <w:jc w:val="left"/>
      </w:pPr>
      <w:r>
        <w:rPr>
          <w:spacing w:val="-5"/>
        </w:rPr>
        <w:t>MLP</w:t>
      </w:r>
    </w:p>
    <w:p w14:paraId="76AB66F4">
      <w:pPr>
        <w:pStyle w:val="10"/>
        <w:numPr>
          <w:ilvl w:val="1"/>
          <w:numId w:val="4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layers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activation </w:t>
      </w:r>
      <w:r>
        <w:rPr>
          <w:spacing w:val="-2"/>
          <w:sz w:val="24"/>
        </w:rPr>
        <w:t>functions</w:t>
      </w:r>
    </w:p>
    <w:p w14:paraId="51D00F17">
      <w:pPr>
        <w:pStyle w:val="10"/>
        <w:numPr>
          <w:ilvl w:val="1"/>
          <w:numId w:val="4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381F7207">
      <w:pPr>
        <w:pStyle w:val="5"/>
      </w:pPr>
      <w:r>
        <w:rPr>
          <w:spacing w:val="-2"/>
        </w:rPr>
        <w:t>Conclusion:</w:t>
      </w:r>
    </w:p>
    <w:p w14:paraId="03EE94CF">
      <w:pPr>
        <w:pStyle w:val="8"/>
        <w:spacing w:before="1"/>
        <w:ind w:left="283"/>
      </w:pPr>
      <w:r>
        <w:t>MLP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Perceptron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70ACB4FC">
      <w:pPr>
        <w:pStyle w:val="8"/>
      </w:pPr>
    </w:p>
    <w:p w14:paraId="0252A2E1">
      <w:pPr>
        <w:pStyle w:val="8"/>
        <w:spacing w:before="5"/>
      </w:pPr>
    </w:p>
    <w:p w14:paraId="7AF51634">
      <w:pPr>
        <w:pStyle w:val="4"/>
        <w:numPr>
          <w:ilvl w:val="0"/>
          <w:numId w:val="1"/>
        </w:numPr>
        <w:tabs>
          <w:tab w:val="left" w:pos="640"/>
        </w:tabs>
        <w:spacing w:before="1" w:after="0" w:line="240" w:lineRule="auto"/>
        <w:ind w:left="640" w:right="0" w:hanging="357"/>
        <w:jc w:val="left"/>
      </w:pPr>
      <w:r>
        <w:t>Forward</w:t>
      </w:r>
      <w:r>
        <w:rPr>
          <w:spacing w:val="-15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Backpropagation</w:t>
      </w:r>
      <w:r>
        <w:rPr>
          <w:spacing w:val="-10"/>
        </w:rPr>
        <w:t xml:space="preserve"> </w:t>
      </w:r>
      <w:r>
        <w:rPr>
          <w:spacing w:val="-2"/>
        </w:rPr>
        <w:t>Algorithm</w:t>
      </w:r>
    </w:p>
    <w:p w14:paraId="55A7A748">
      <w:pPr>
        <w:pStyle w:val="10"/>
        <w:numPr>
          <w:ilvl w:val="0"/>
          <w:numId w:val="5"/>
        </w:numPr>
        <w:tabs>
          <w:tab w:val="left" w:pos="558"/>
        </w:tabs>
        <w:spacing w:before="282" w:after="0" w:line="235" w:lineRule="auto"/>
        <w:ind w:left="283" w:right="820" w:firstLine="0"/>
        <w:jc w:val="left"/>
        <w:rPr>
          <w:sz w:val="27"/>
        </w:rPr>
      </w:pPr>
      <w:r>
        <w:rPr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neural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(given</w:t>
      </w:r>
      <w:r>
        <w:rPr>
          <w:spacing w:val="-3"/>
          <w:sz w:val="24"/>
        </w:rPr>
        <w:t xml:space="preserve"> </w:t>
      </w:r>
      <w:r>
        <w:rPr>
          <w:sz w:val="24"/>
        </w:rPr>
        <w:t>weights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inputs)</w:t>
      </w:r>
      <w:r>
        <w:rPr>
          <w:spacing w:val="-6"/>
          <w:sz w:val="24"/>
        </w:rPr>
        <w:t xml:space="preserve"> </w:t>
      </w:r>
      <w:r>
        <w:rPr>
          <w:sz w:val="24"/>
        </w:rPr>
        <w:t>and verify the output using code.</w:t>
      </w:r>
    </w:p>
    <w:p w14:paraId="78F8ED59">
      <w:pPr>
        <w:pStyle w:val="8"/>
        <w:spacing w:before="5"/>
      </w:pPr>
    </w:p>
    <w:p w14:paraId="13083903">
      <w:pPr>
        <w:pStyle w:val="10"/>
        <w:numPr>
          <w:ilvl w:val="0"/>
          <w:numId w:val="5"/>
        </w:numPr>
        <w:tabs>
          <w:tab w:val="left" w:pos="541"/>
        </w:tabs>
        <w:spacing w:before="0" w:after="0" w:line="240" w:lineRule="auto"/>
        <w:ind w:left="283" w:right="945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neural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weights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after one iteration.</w:t>
      </w:r>
    </w:p>
    <w:p w14:paraId="1CB4D188">
      <w:pPr>
        <w:pStyle w:val="8"/>
      </w:pPr>
    </w:p>
    <w:p w14:paraId="60DA2C7F">
      <w:pPr>
        <w:pStyle w:val="5"/>
      </w:pPr>
      <w:r>
        <w:rPr>
          <w:spacing w:val="-4"/>
        </w:rPr>
        <w:t>Ans:</w:t>
      </w:r>
    </w:p>
    <w:p w14:paraId="268C6629">
      <w:pPr>
        <w:pStyle w:val="8"/>
        <w:spacing w:before="1"/>
        <w:rPr>
          <w:b/>
        </w:rPr>
      </w:pPr>
    </w:p>
    <w:p w14:paraId="7A9E0EAA">
      <w:pPr>
        <w:pStyle w:val="10"/>
        <w:numPr>
          <w:ilvl w:val="0"/>
          <w:numId w:val="6"/>
        </w:numPr>
        <w:tabs>
          <w:tab w:val="left" w:pos="620"/>
        </w:tabs>
        <w:spacing w:before="0" w:after="0" w:line="240" w:lineRule="auto"/>
        <w:ind w:left="620" w:right="0" w:hanging="337"/>
        <w:jc w:val="left"/>
        <w:rPr>
          <w:b/>
          <w:sz w:val="24"/>
        </w:rPr>
      </w:pPr>
      <w:r>
        <w:rPr>
          <w:b/>
          <w:sz w:val="24"/>
        </w:rPr>
        <w:t>Forward</w:t>
      </w:r>
      <w:r>
        <w:rPr>
          <w:b/>
          <w:spacing w:val="-2"/>
          <w:sz w:val="24"/>
        </w:rPr>
        <w:t xml:space="preserve"> Propagation</w:t>
      </w:r>
    </w:p>
    <w:p w14:paraId="523DE983">
      <w:pPr>
        <w:pStyle w:val="10"/>
        <w:numPr>
          <w:ilvl w:val="1"/>
          <w:numId w:val="6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multiply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0F710803">
      <w:pPr>
        <w:pStyle w:val="10"/>
        <w:spacing w:after="0" w:line="240" w:lineRule="auto"/>
        <w:jc w:val="left"/>
        <w:rPr>
          <w:sz w:val="24"/>
        </w:rPr>
        <w:sectPr>
          <w:pgSz w:w="11930" w:h="16850"/>
          <w:pgMar w:top="580" w:right="425" w:bottom="280" w:left="708" w:header="720" w:footer="720" w:gutter="0"/>
          <w:cols w:space="720" w:num="1"/>
        </w:sectPr>
      </w:pPr>
    </w:p>
    <w:p w14:paraId="31DE6DB1">
      <w:pPr>
        <w:pStyle w:val="5"/>
        <w:numPr>
          <w:ilvl w:val="0"/>
          <w:numId w:val="6"/>
        </w:numPr>
        <w:tabs>
          <w:tab w:val="left" w:pos="636"/>
        </w:tabs>
        <w:spacing w:before="77" w:after="0" w:line="240" w:lineRule="auto"/>
        <w:ind w:left="636" w:right="0" w:hanging="353"/>
        <w:jc w:val="left"/>
      </w:pPr>
      <w:r>
        <w:rPr>
          <w:spacing w:val="-2"/>
        </w:rPr>
        <w:t>Backpropagation</w:t>
      </w:r>
    </w:p>
    <w:p w14:paraId="386749F0">
      <w:pPr>
        <w:pStyle w:val="10"/>
        <w:numPr>
          <w:ilvl w:val="1"/>
          <w:numId w:val="6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45EF6E12">
      <w:pPr>
        <w:pStyle w:val="10"/>
        <w:numPr>
          <w:ilvl w:val="1"/>
          <w:numId w:val="6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gradient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descent</w:t>
      </w:r>
    </w:p>
    <w:p w14:paraId="2EFAD3AC">
      <w:pPr>
        <w:pStyle w:val="5"/>
      </w:pPr>
      <w:r>
        <w:t xml:space="preserve">Key </w:t>
      </w:r>
      <w:r>
        <w:rPr>
          <w:spacing w:val="-2"/>
        </w:rPr>
        <w:t>Idea:</w:t>
      </w:r>
    </w:p>
    <w:p w14:paraId="203D4368">
      <w:pPr>
        <w:pStyle w:val="8"/>
        <w:spacing w:before="1"/>
        <w:ind w:left="283"/>
      </w:pPr>
      <w:r>
        <w:t>Weights</w:t>
      </w:r>
      <w:r>
        <w:rPr>
          <w:spacing w:val="-2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minimize</w:t>
      </w:r>
      <w:r>
        <w:rPr>
          <w:spacing w:val="-2"/>
        </w:rPr>
        <w:t xml:space="preserve"> </w:t>
      </w:r>
      <w:r>
        <w:rPr>
          <w:spacing w:val="-4"/>
        </w:rPr>
        <w:t>loss</w:t>
      </w:r>
    </w:p>
    <w:p w14:paraId="580384E9">
      <w:pPr>
        <w:pStyle w:val="8"/>
      </w:pPr>
    </w:p>
    <w:p w14:paraId="2001BFFE">
      <w:pPr>
        <w:pStyle w:val="8"/>
        <w:spacing w:before="5"/>
      </w:pPr>
    </w:p>
    <w:p w14:paraId="2B750DB2">
      <w:pPr>
        <w:pStyle w:val="4"/>
        <w:numPr>
          <w:ilvl w:val="0"/>
          <w:numId w:val="1"/>
        </w:numPr>
        <w:tabs>
          <w:tab w:val="left" w:pos="640"/>
        </w:tabs>
        <w:spacing w:before="0" w:after="0" w:line="240" w:lineRule="auto"/>
        <w:ind w:left="640" w:right="0" w:hanging="357"/>
        <w:jc w:val="left"/>
      </w:pPr>
      <w:r>
        <w:t>Gradient</w:t>
      </w:r>
      <w:r>
        <w:rPr>
          <w:spacing w:val="-11"/>
        </w:rPr>
        <w:t xml:space="preserve"> </w:t>
      </w:r>
      <w:r>
        <w:t>Descent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Stochastic</w:t>
      </w:r>
      <w:r>
        <w:rPr>
          <w:spacing w:val="-7"/>
        </w:rPr>
        <w:t xml:space="preserve"> </w:t>
      </w:r>
      <w:r>
        <w:t>Gradient</w:t>
      </w:r>
      <w:r>
        <w:rPr>
          <w:spacing w:val="-7"/>
        </w:rPr>
        <w:t xml:space="preserve"> </w:t>
      </w:r>
      <w:r>
        <w:t>Descent</w:t>
      </w:r>
      <w:r>
        <w:rPr>
          <w:spacing w:val="-2"/>
        </w:rPr>
        <w:t xml:space="preserve"> (SGD)</w:t>
      </w:r>
    </w:p>
    <w:p w14:paraId="74F06067">
      <w:pPr>
        <w:pStyle w:val="10"/>
        <w:numPr>
          <w:ilvl w:val="0"/>
          <w:numId w:val="7"/>
        </w:numPr>
        <w:tabs>
          <w:tab w:val="left" w:pos="467"/>
        </w:tabs>
        <w:spacing w:before="280" w:after="0" w:line="240" w:lineRule="auto"/>
        <w:ind w:left="283" w:right="919" w:firstLine="0"/>
        <w:jc w:val="left"/>
        <w:rPr>
          <w:sz w:val="22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Gradient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minimize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effect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on convergence speed.</w:t>
      </w:r>
    </w:p>
    <w:p w14:paraId="41F31CF3">
      <w:pPr>
        <w:pStyle w:val="8"/>
        <w:spacing w:before="8"/>
      </w:pPr>
    </w:p>
    <w:p w14:paraId="2CDC1354">
      <w:pPr>
        <w:pStyle w:val="10"/>
        <w:numPr>
          <w:ilvl w:val="0"/>
          <w:numId w:val="7"/>
        </w:numPr>
        <w:tabs>
          <w:tab w:val="left" w:pos="573"/>
        </w:tabs>
        <w:spacing w:before="0" w:after="0" w:line="235" w:lineRule="auto"/>
        <w:ind w:left="283" w:right="687" w:firstLine="0"/>
        <w:jc w:val="left"/>
        <w:rPr>
          <w:sz w:val="27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Stochastic</w:t>
      </w:r>
      <w:r>
        <w:rPr>
          <w:spacing w:val="-8"/>
          <w:sz w:val="24"/>
        </w:rPr>
        <w:t xml:space="preserve"> </w:t>
      </w:r>
      <w:r>
        <w:rPr>
          <w:sz w:val="24"/>
        </w:rPr>
        <w:t>Gradient</w:t>
      </w:r>
      <w:r>
        <w:rPr>
          <w:spacing w:val="-6"/>
          <w:sz w:val="24"/>
        </w:rPr>
        <w:t xml:space="preserve"> </w:t>
      </w:r>
      <w:r>
        <w:rPr>
          <w:sz w:val="24"/>
        </w:rPr>
        <w:t>Descent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8"/>
          <w:sz w:val="24"/>
        </w:rPr>
        <w:t xml:space="preserve"> </w:t>
      </w:r>
      <w:r>
        <w:rPr>
          <w:sz w:val="24"/>
        </w:rPr>
        <w:t>with batch gradient descent.</w:t>
      </w:r>
    </w:p>
    <w:p w14:paraId="6D8F2B05">
      <w:pPr>
        <w:pStyle w:val="8"/>
        <w:spacing w:before="37"/>
      </w:pPr>
    </w:p>
    <w:p w14:paraId="40C147C6">
      <w:pPr>
        <w:pStyle w:val="4"/>
        <w:ind w:left="283" w:firstLine="0"/>
      </w:pPr>
      <w:r>
        <w:rPr>
          <w:spacing w:val="-4"/>
        </w:rPr>
        <w:t>Ans:</w:t>
      </w:r>
    </w:p>
    <w:p w14:paraId="6B350398">
      <w:pPr>
        <w:pStyle w:val="10"/>
        <w:numPr>
          <w:ilvl w:val="0"/>
          <w:numId w:val="8"/>
        </w:numPr>
        <w:tabs>
          <w:tab w:val="left" w:pos="664"/>
        </w:tabs>
        <w:spacing w:before="309" w:after="0" w:line="240" w:lineRule="auto"/>
        <w:ind w:left="664" w:right="0" w:hanging="381"/>
        <w:jc w:val="left"/>
        <w:rPr>
          <w:b/>
          <w:sz w:val="27"/>
        </w:rPr>
      </w:pPr>
      <w:r>
        <w:rPr>
          <w:b/>
          <w:sz w:val="27"/>
        </w:rPr>
        <w:t>Gradient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Descent</w:t>
      </w:r>
    </w:p>
    <w:p w14:paraId="6792BABA">
      <w:pPr>
        <w:pStyle w:val="10"/>
        <w:numPr>
          <w:ilvl w:val="1"/>
          <w:numId w:val="8"/>
        </w:numPr>
        <w:tabs>
          <w:tab w:val="left" w:pos="861"/>
        </w:tabs>
        <w:spacing w:before="2" w:after="0" w:line="310" w:lineRule="exact"/>
        <w:ind w:left="861" w:right="0" w:hanging="359"/>
        <w:jc w:val="left"/>
        <w:rPr>
          <w:sz w:val="27"/>
        </w:rPr>
      </w:pPr>
      <w:r>
        <w:rPr>
          <w:sz w:val="27"/>
        </w:rPr>
        <w:t>Uses</w:t>
      </w:r>
      <w:r>
        <w:rPr>
          <w:spacing w:val="-6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dataset</w:t>
      </w:r>
    </w:p>
    <w:p w14:paraId="77003A13">
      <w:pPr>
        <w:pStyle w:val="10"/>
        <w:numPr>
          <w:ilvl w:val="1"/>
          <w:numId w:val="8"/>
        </w:numPr>
        <w:tabs>
          <w:tab w:val="left" w:pos="861"/>
        </w:tabs>
        <w:spacing w:before="0" w:after="0" w:line="310" w:lineRule="exact"/>
        <w:ind w:left="861" w:right="0" w:hanging="359"/>
        <w:jc w:val="left"/>
        <w:rPr>
          <w:sz w:val="27"/>
        </w:rPr>
      </w:pPr>
      <w:r>
        <w:rPr>
          <w:sz w:val="27"/>
        </w:rPr>
        <w:t>Stable</w:t>
      </w:r>
      <w:r>
        <w:rPr>
          <w:spacing w:val="-6"/>
          <w:sz w:val="27"/>
        </w:rPr>
        <w:t xml:space="preserve"> </w:t>
      </w:r>
      <w:r>
        <w:rPr>
          <w:sz w:val="27"/>
        </w:rPr>
        <w:t>but</w:t>
      </w:r>
      <w:r>
        <w:rPr>
          <w:spacing w:val="-4"/>
          <w:sz w:val="27"/>
        </w:rPr>
        <w:t xml:space="preserve"> slow</w:t>
      </w:r>
    </w:p>
    <w:p w14:paraId="1A5B1CA6">
      <w:pPr>
        <w:pStyle w:val="4"/>
        <w:numPr>
          <w:ilvl w:val="0"/>
          <w:numId w:val="8"/>
        </w:numPr>
        <w:tabs>
          <w:tab w:val="left" w:pos="679"/>
        </w:tabs>
        <w:spacing w:before="0" w:after="0" w:line="310" w:lineRule="exact"/>
        <w:ind w:left="679" w:right="0" w:hanging="396"/>
        <w:jc w:val="left"/>
      </w:pPr>
      <w:r>
        <w:rPr>
          <w:spacing w:val="-5"/>
        </w:rPr>
        <w:t>SGD</w:t>
      </w:r>
    </w:p>
    <w:p w14:paraId="39D02B3D">
      <w:pPr>
        <w:pStyle w:val="10"/>
        <w:numPr>
          <w:ilvl w:val="1"/>
          <w:numId w:val="8"/>
        </w:numPr>
        <w:tabs>
          <w:tab w:val="left" w:pos="861"/>
        </w:tabs>
        <w:spacing w:before="1" w:after="0" w:line="310" w:lineRule="exact"/>
        <w:ind w:left="861" w:right="0" w:hanging="359"/>
        <w:jc w:val="left"/>
        <w:rPr>
          <w:sz w:val="27"/>
        </w:rPr>
      </w:pPr>
      <w:r>
        <w:rPr>
          <w:sz w:val="27"/>
        </w:rPr>
        <w:t>Uses</w:t>
      </w:r>
      <w:r>
        <w:rPr>
          <w:spacing w:val="-6"/>
          <w:sz w:val="27"/>
        </w:rPr>
        <w:t xml:space="preserve"> </w:t>
      </w:r>
      <w:r>
        <w:rPr>
          <w:sz w:val="27"/>
        </w:rPr>
        <w:t>single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sample</w:t>
      </w:r>
    </w:p>
    <w:p w14:paraId="04DA5CF4">
      <w:pPr>
        <w:pStyle w:val="10"/>
        <w:numPr>
          <w:ilvl w:val="1"/>
          <w:numId w:val="8"/>
        </w:numPr>
        <w:tabs>
          <w:tab w:val="left" w:pos="861"/>
        </w:tabs>
        <w:spacing w:before="0" w:after="0" w:line="310" w:lineRule="exact"/>
        <w:ind w:left="861" w:right="0" w:hanging="359"/>
        <w:jc w:val="left"/>
        <w:rPr>
          <w:sz w:val="27"/>
        </w:rPr>
      </w:pPr>
      <w:r>
        <w:rPr>
          <w:sz w:val="27"/>
        </w:rPr>
        <w:t>Faster</w:t>
      </w:r>
      <w:r>
        <w:rPr>
          <w:spacing w:val="-4"/>
          <w:sz w:val="27"/>
        </w:rPr>
        <w:t xml:space="preserve"> </w:t>
      </w:r>
      <w:r>
        <w:rPr>
          <w:sz w:val="27"/>
        </w:rPr>
        <w:t>but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noisy</w:t>
      </w:r>
    </w:p>
    <w:p w14:paraId="3069A514">
      <w:pPr>
        <w:pStyle w:val="4"/>
        <w:spacing w:before="2" w:line="310" w:lineRule="exact"/>
        <w:ind w:left="283" w:firstLine="0"/>
      </w:pPr>
      <w:r>
        <w:rPr>
          <w:spacing w:val="-2"/>
        </w:rPr>
        <w:t>Conclusion:</w:t>
      </w:r>
    </w:p>
    <w:p w14:paraId="281E5314">
      <w:pPr>
        <w:spacing w:before="0" w:line="310" w:lineRule="exact"/>
        <w:ind w:left="283" w:right="0" w:firstLine="0"/>
        <w:jc w:val="left"/>
        <w:rPr>
          <w:sz w:val="27"/>
        </w:rPr>
      </w:pPr>
      <w:r>
        <w:rPr>
          <w:sz w:val="27"/>
        </w:rPr>
        <w:t>SGD</w:t>
      </w:r>
      <w:r>
        <w:rPr>
          <w:spacing w:val="-5"/>
          <w:sz w:val="27"/>
        </w:rPr>
        <w:t xml:space="preserve"> </w:t>
      </w:r>
      <w:r>
        <w:rPr>
          <w:sz w:val="27"/>
        </w:rPr>
        <w:t>converges</w:t>
      </w:r>
      <w:r>
        <w:rPr>
          <w:spacing w:val="-6"/>
          <w:sz w:val="27"/>
        </w:rPr>
        <w:t xml:space="preserve"> </w:t>
      </w:r>
      <w:r>
        <w:rPr>
          <w:sz w:val="27"/>
        </w:rPr>
        <w:t>faster</w:t>
      </w:r>
      <w:r>
        <w:rPr>
          <w:spacing w:val="-8"/>
          <w:sz w:val="27"/>
        </w:rPr>
        <w:t xml:space="preserve"> </w:t>
      </w:r>
      <w:r>
        <w:rPr>
          <w:sz w:val="27"/>
        </w:rPr>
        <w:t>but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fluctuates</w:t>
      </w:r>
    </w:p>
    <w:p w14:paraId="3CDAD4FF">
      <w:pPr>
        <w:pStyle w:val="8"/>
        <w:spacing w:before="279"/>
        <w:rPr>
          <w:sz w:val="27"/>
        </w:rPr>
      </w:pPr>
    </w:p>
    <w:p w14:paraId="7A7BC1DE">
      <w:pPr>
        <w:pStyle w:val="4"/>
        <w:numPr>
          <w:ilvl w:val="0"/>
          <w:numId w:val="1"/>
        </w:numPr>
        <w:tabs>
          <w:tab w:val="left" w:pos="710"/>
        </w:tabs>
        <w:spacing w:before="0" w:after="0" w:line="240" w:lineRule="auto"/>
        <w:ind w:left="710" w:right="0" w:hanging="427"/>
        <w:jc w:val="left"/>
      </w:pPr>
      <w:r>
        <w:t>Mini-Batch</w:t>
      </w:r>
      <w:r>
        <w:rPr>
          <w:spacing w:val="-9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rPr>
          <w:spacing w:val="-2"/>
        </w:rPr>
        <w:t>Descent</w:t>
      </w:r>
    </w:p>
    <w:p w14:paraId="02A9E43C">
      <w:pPr>
        <w:pStyle w:val="8"/>
        <w:spacing w:before="279"/>
        <w:ind w:left="283"/>
      </w:pPr>
      <w:r>
        <w:t>Implement</w:t>
      </w:r>
      <w:r>
        <w:rPr>
          <w:spacing w:val="-5"/>
        </w:rPr>
        <w:t xml:space="preserve"> </w:t>
      </w:r>
      <w:r>
        <w:t>Mini-Batch</w:t>
      </w:r>
      <w:r>
        <w:rPr>
          <w:spacing w:val="-8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Descent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79DA7FB8">
      <w:pPr>
        <w:pStyle w:val="8"/>
        <w:spacing w:before="10"/>
      </w:pPr>
    </w:p>
    <w:p w14:paraId="44FFAA89">
      <w:pPr>
        <w:pStyle w:val="5"/>
        <w:ind w:left="141"/>
      </w:pPr>
      <w:r>
        <w:rPr>
          <w:spacing w:val="-4"/>
        </w:rPr>
        <w:t>Ans:</w:t>
      </w:r>
    </w:p>
    <w:p w14:paraId="53775711">
      <w:pPr>
        <w:pStyle w:val="8"/>
        <w:spacing w:before="7"/>
        <w:rPr>
          <w:b/>
        </w:rPr>
      </w:pPr>
    </w:p>
    <w:p w14:paraId="0CAA78C8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batches</w:t>
      </w:r>
    </w:p>
    <w:p w14:paraId="0A6C222B">
      <w:pPr>
        <w:pStyle w:val="10"/>
        <w:numPr>
          <w:ilvl w:val="1"/>
          <w:numId w:val="1"/>
        </w:numPr>
        <w:tabs>
          <w:tab w:val="left" w:pos="861"/>
        </w:tabs>
        <w:spacing w:before="5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GD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SGD</w:t>
      </w:r>
    </w:p>
    <w:p w14:paraId="64F476C0">
      <w:pPr>
        <w:pStyle w:val="5"/>
        <w:spacing w:before="3"/>
        <w:ind w:left="141"/>
      </w:pPr>
      <w:r>
        <w:rPr>
          <w:spacing w:val="-2"/>
        </w:rPr>
        <w:t>Observation:</w:t>
      </w:r>
    </w:p>
    <w:p w14:paraId="6E28FBC2">
      <w:pPr>
        <w:pStyle w:val="10"/>
        <w:numPr>
          <w:ilvl w:val="1"/>
          <w:numId w:val="1"/>
        </w:numPr>
        <w:tabs>
          <w:tab w:val="left" w:pos="861"/>
        </w:tabs>
        <w:spacing w:before="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batch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7D54B847">
      <w:pPr>
        <w:pStyle w:val="10"/>
        <w:numPr>
          <w:ilvl w:val="1"/>
          <w:numId w:val="1"/>
        </w:numPr>
        <w:tabs>
          <w:tab w:val="left" w:pos="861"/>
        </w:tabs>
        <w:spacing w:before="5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batch →</w:t>
      </w:r>
      <w:r>
        <w:rPr>
          <w:spacing w:val="-1"/>
          <w:sz w:val="24"/>
        </w:rPr>
        <w:t xml:space="preserve"> </w:t>
      </w:r>
      <w:r>
        <w:rPr>
          <w:sz w:val="24"/>
        </w:rPr>
        <w:t>stable but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slow</w:t>
      </w:r>
    </w:p>
    <w:p w14:paraId="7076A557">
      <w:pPr>
        <w:spacing w:before="3"/>
        <w:ind w:left="141" w:right="0" w:firstLine="0"/>
        <w:jc w:val="left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practice: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Medium</w:t>
      </w:r>
      <w:r>
        <w:rPr>
          <w:spacing w:val="1"/>
          <w:sz w:val="24"/>
        </w:rPr>
        <w:t xml:space="preserve"> </w:t>
      </w:r>
      <w:r>
        <w:rPr>
          <w:sz w:val="24"/>
        </w:rPr>
        <w:t>batch size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32, </w:t>
      </w:r>
      <w:r>
        <w:rPr>
          <w:spacing w:val="-5"/>
          <w:sz w:val="24"/>
        </w:rPr>
        <w:t>64)</w:t>
      </w:r>
    </w:p>
    <w:p w14:paraId="6DA0770B">
      <w:pPr>
        <w:pStyle w:val="8"/>
        <w:spacing w:before="6"/>
      </w:pPr>
    </w:p>
    <w:p w14:paraId="72F9A433">
      <w:pPr>
        <w:pStyle w:val="4"/>
        <w:numPr>
          <w:ilvl w:val="0"/>
          <w:numId w:val="1"/>
        </w:numPr>
        <w:tabs>
          <w:tab w:val="left" w:pos="688"/>
        </w:tabs>
        <w:spacing w:before="0" w:after="0" w:line="240" w:lineRule="auto"/>
        <w:ind w:left="688" w:right="0" w:hanging="405"/>
        <w:jc w:val="left"/>
      </w:pPr>
      <w:r>
        <w:t>Curse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Dimensionality</w:t>
      </w:r>
    </w:p>
    <w:p w14:paraId="6DF954F2">
      <w:pPr>
        <w:pStyle w:val="8"/>
        <w:spacing w:before="279"/>
        <w:ind w:left="283" w:right="538"/>
      </w:pPr>
      <w:r>
        <w:t>Create</w:t>
      </w:r>
      <w:r>
        <w:rPr>
          <w:spacing w:val="-7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model accuracy change with dimensionality.</w:t>
      </w:r>
    </w:p>
    <w:p w14:paraId="7D2D4DC9">
      <w:pPr>
        <w:pStyle w:val="8"/>
        <w:spacing w:before="7"/>
      </w:pPr>
    </w:p>
    <w:p w14:paraId="2E756E7C">
      <w:pPr>
        <w:pStyle w:val="5"/>
        <w:ind w:left="141"/>
      </w:pPr>
      <w:r>
        <w:rPr>
          <w:spacing w:val="-4"/>
        </w:rPr>
        <w:t>Ans:</w:t>
      </w:r>
    </w:p>
    <w:p w14:paraId="6F8DA6E8">
      <w:pPr>
        <w:pStyle w:val="8"/>
        <w:spacing w:before="7"/>
        <w:rPr>
          <w:b/>
        </w:rPr>
      </w:pPr>
    </w:p>
    <w:p w14:paraId="02B52020">
      <w:pPr>
        <w:pStyle w:val="10"/>
        <w:numPr>
          <w:ilvl w:val="1"/>
          <w:numId w:val="1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increases</w:t>
      </w:r>
    </w:p>
    <w:p w14:paraId="66FB2F5C">
      <w:pPr>
        <w:pStyle w:val="10"/>
        <w:numPr>
          <w:ilvl w:val="1"/>
          <w:numId w:val="1"/>
        </w:numPr>
        <w:tabs>
          <w:tab w:val="left" w:pos="861"/>
        </w:tabs>
        <w:spacing w:before="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sparse</w:t>
      </w:r>
    </w:p>
    <w:p w14:paraId="08E3C9B8">
      <w:pPr>
        <w:pStyle w:val="5"/>
        <w:spacing w:before="5"/>
        <w:ind w:left="141"/>
      </w:pPr>
      <w:r>
        <w:rPr>
          <w:spacing w:val="-2"/>
        </w:rPr>
        <w:t>Effects:</w:t>
      </w:r>
    </w:p>
    <w:p w14:paraId="0DA83C9B">
      <w:pPr>
        <w:pStyle w:val="10"/>
        <w:numPr>
          <w:ilvl w:val="1"/>
          <w:numId w:val="1"/>
        </w:numPr>
        <w:tabs>
          <w:tab w:val="left" w:pos="861"/>
        </w:tabs>
        <w:spacing w:before="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decreases</w:t>
      </w:r>
    </w:p>
    <w:p w14:paraId="52F669B4">
      <w:pPr>
        <w:pStyle w:val="10"/>
        <w:numPr>
          <w:ilvl w:val="1"/>
          <w:numId w:val="1"/>
        </w:numPr>
        <w:tabs>
          <w:tab w:val="left" w:pos="861"/>
        </w:tabs>
        <w:spacing w:before="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Computation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increases</w:t>
      </w:r>
    </w:p>
    <w:p w14:paraId="11E5FCB9">
      <w:pPr>
        <w:pStyle w:val="5"/>
        <w:spacing w:before="5"/>
        <w:ind w:left="141"/>
      </w:pPr>
      <w:r>
        <w:rPr>
          <w:spacing w:val="-2"/>
        </w:rPr>
        <w:t>Conclusion:</w:t>
      </w:r>
    </w:p>
    <w:p w14:paraId="515580D2">
      <w:pPr>
        <w:pStyle w:val="8"/>
        <w:spacing w:before="1"/>
        <w:ind w:left="141"/>
      </w:pPr>
      <w:r>
        <w:t>High-dimensional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dimensionality</w:t>
      </w:r>
      <w:r>
        <w:rPr>
          <w:spacing w:val="-1"/>
        </w:rPr>
        <w:t xml:space="preserve"> </w:t>
      </w:r>
      <w:r>
        <w:rPr>
          <w:spacing w:val="-2"/>
        </w:rPr>
        <w:t>reduction</w:t>
      </w:r>
    </w:p>
    <w:p w14:paraId="36033104">
      <w:pPr>
        <w:pStyle w:val="8"/>
        <w:spacing w:after="0"/>
        <w:sectPr>
          <w:pgSz w:w="11930" w:h="16850"/>
          <w:pgMar w:top="300" w:right="425" w:bottom="280" w:left="708" w:header="720" w:footer="720" w:gutter="0"/>
          <w:cols w:space="720" w:num="1"/>
        </w:sectPr>
      </w:pPr>
    </w:p>
    <w:p w14:paraId="3476D6DE">
      <w:pPr>
        <w:pStyle w:val="5"/>
        <w:spacing w:before="64"/>
      </w:pPr>
      <w:r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5565CC1E">
      <w:pPr>
        <w:pStyle w:val="8"/>
        <w:rPr>
          <w:b/>
          <w:sz w:val="20"/>
        </w:rPr>
      </w:pPr>
    </w:p>
    <w:p w14:paraId="36099612">
      <w:pPr>
        <w:pStyle w:val="8"/>
        <w:spacing w:before="179"/>
        <w:rPr>
          <w:b/>
          <w:sz w:val="20"/>
        </w:rPr>
      </w:pPr>
    </w:p>
    <w:tbl>
      <w:tblPr>
        <w:tblStyle w:val="7"/>
        <w:tblW w:w="0" w:type="auto"/>
        <w:tblInd w:w="17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463"/>
        <w:gridCol w:w="1844"/>
        <w:gridCol w:w="1842"/>
        <w:gridCol w:w="1845"/>
        <w:gridCol w:w="1986"/>
      </w:tblGrid>
      <w:tr w14:paraId="46D91A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640" w:type="dxa"/>
          </w:tcPr>
          <w:p w14:paraId="092E8F19">
            <w:pPr>
              <w:pStyle w:val="11"/>
              <w:spacing w:before="133"/>
              <w:ind w:left="166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63" w:type="dxa"/>
          </w:tcPr>
          <w:p w14:paraId="3BE9A99D">
            <w:pPr>
              <w:pStyle w:val="11"/>
              <w:spacing w:line="275" w:lineRule="exact"/>
              <w:ind w:left="38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44" w:type="dxa"/>
          </w:tcPr>
          <w:p w14:paraId="50AD68CB">
            <w:pPr>
              <w:pStyle w:val="11"/>
              <w:ind w:left="283" w:right="423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842" w:type="dxa"/>
          </w:tcPr>
          <w:p w14:paraId="4B99EF89">
            <w:pPr>
              <w:pStyle w:val="11"/>
              <w:ind w:left="389" w:right="436" w:firstLine="45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Proficient</w:t>
            </w:r>
          </w:p>
        </w:tc>
        <w:tc>
          <w:tcPr>
            <w:tcW w:w="1845" w:type="dxa"/>
          </w:tcPr>
          <w:p w14:paraId="5A2FBE1D">
            <w:pPr>
              <w:pStyle w:val="11"/>
              <w:ind w:left="301" w:right="393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4"/>
                <w:sz w:val="24"/>
              </w:rPr>
              <w:t>Developing</w:t>
            </w:r>
          </w:p>
        </w:tc>
        <w:tc>
          <w:tcPr>
            <w:tcW w:w="1986" w:type="dxa"/>
          </w:tcPr>
          <w:p w14:paraId="43820564">
            <w:pPr>
              <w:pStyle w:val="11"/>
              <w:ind w:left="420" w:right="518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14:paraId="1CA988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1640" w:type="dxa"/>
          </w:tcPr>
          <w:p w14:paraId="574C7732">
            <w:pPr>
              <w:pStyle w:val="11"/>
              <w:spacing w:before="140"/>
              <w:rPr>
                <w:b/>
                <w:sz w:val="24"/>
              </w:rPr>
            </w:pPr>
          </w:p>
          <w:p w14:paraId="4052A29F">
            <w:pPr>
              <w:pStyle w:val="11"/>
              <w:ind w:left="166" w:right="12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Understandin </w:t>
            </w:r>
            <w:r>
              <w:rPr>
                <w:sz w:val="24"/>
              </w:rPr>
              <w:t>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63" w:type="dxa"/>
          </w:tcPr>
          <w:p w14:paraId="080D8CA5">
            <w:pPr>
              <w:pStyle w:val="11"/>
              <w:rPr>
                <w:b/>
                <w:sz w:val="24"/>
              </w:rPr>
            </w:pPr>
          </w:p>
          <w:p w14:paraId="0C96680D">
            <w:pPr>
              <w:pStyle w:val="11"/>
              <w:spacing w:before="140"/>
              <w:rPr>
                <w:b/>
                <w:sz w:val="24"/>
              </w:rPr>
            </w:pPr>
          </w:p>
          <w:p w14:paraId="730048B5">
            <w:pPr>
              <w:pStyle w:val="1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73FAD280">
            <w:pPr>
              <w:pStyle w:val="11"/>
              <w:spacing w:before="1"/>
              <w:ind w:left="274" w:right="422" w:firstLine="2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</w:t>
            </w:r>
            <w:r>
              <w:rPr>
                <w:spacing w:val="-4"/>
                <w:sz w:val="24"/>
              </w:rPr>
              <w:t>understands</w:t>
            </w:r>
          </w:p>
          <w:p w14:paraId="33124B98">
            <w:pPr>
              <w:pStyle w:val="11"/>
              <w:ind w:left="15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842" w:type="dxa"/>
          </w:tcPr>
          <w:p w14:paraId="23B4855E">
            <w:pPr>
              <w:pStyle w:val="11"/>
              <w:spacing w:before="1"/>
              <w:rPr>
                <w:b/>
                <w:sz w:val="24"/>
              </w:rPr>
            </w:pPr>
          </w:p>
          <w:p w14:paraId="5E7E7EB5">
            <w:pPr>
              <w:pStyle w:val="11"/>
              <w:ind w:left="259" w:right="226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45" w:type="dxa"/>
          </w:tcPr>
          <w:p w14:paraId="4B4B07B3">
            <w:pPr>
              <w:pStyle w:val="11"/>
              <w:spacing w:before="140"/>
              <w:ind w:left="126" w:right="9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understanding;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986" w:type="dxa"/>
          </w:tcPr>
          <w:p w14:paraId="6DA71F1E">
            <w:pPr>
              <w:pStyle w:val="11"/>
              <w:spacing w:before="1"/>
              <w:rPr>
                <w:b/>
                <w:sz w:val="24"/>
              </w:rPr>
            </w:pPr>
          </w:p>
          <w:p w14:paraId="21C6BCB7">
            <w:pPr>
              <w:pStyle w:val="11"/>
              <w:ind w:left="173" w:right="127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misinterpretatio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 </w:t>
            </w:r>
            <w:r>
              <w:rPr>
                <w:sz w:val="24"/>
              </w:rPr>
              <w:t>of the problem</w:t>
            </w:r>
          </w:p>
        </w:tc>
      </w:tr>
      <w:tr w14:paraId="2D11EC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1" w:hRule="atLeast"/>
        </w:trPr>
        <w:tc>
          <w:tcPr>
            <w:tcW w:w="1640" w:type="dxa"/>
          </w:tcPr>
          <w:p w14:paraId="521139CA">
            <w:pPr>
              <w:pStyle w:val="11"/>
              <w:rPr>
                <w:b/>
                <w:sz w:val="24"/>
              </w:rPr>
            </w:pPr>
          </w:p>
          <w:p w14:paraId="077C21B6">
            <w:pPr>
              <w:pStyle w:val="11"/>
              <w:spacing w:before="16"/>
              <w:rPr>
                <w:b/>
                <w:sz w:val="24"/>
              </w:rPr>
            </w:pPr>
          </w:p>
          <w:p w14:paraId="2D35A296">
            <w:pPr>
              <w:pStyle w:val="11"/>
              <w:ind w:left="381" w:hanging="251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463" w:type="dxa"/>
          </w:tcPr>
          <w:p w14:paraId="32F02355">
            <w:pPr>
              <w:pStyle w:val="11"/>
              <w:rPr>
                <w:b/>
                <w:sz w:val="24"/>
              </w:rPr>
            </w:pPr>
          </w:p>
          <w:p w14:paraId="14F51DCA">
            <w:pPr>
              <w:pStyle w:val="11"/>
              <w:spacing w:before="152"/>
              <w:rPr>
                <w:b/>
                <w:sz w:val="24"/>
              </w:rPr>
            </w:pPr>
          </w:p>
          <w:p w14:paraId="06B75E56">
            <w:pPr>
              <w:pStyle w:val="11"/>
              <w:spacing w:before="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4" w:type="dxa"/>
          </w:tcPr>
          <w:p w14:paraId="28E0CE43">
            <w:pPr>
              <w:pStyle w:val="11"/>
              <w:spacing w:before="15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 to</w:t>
            </w:r>
          </w:p>
          <w:p w14:paraId="245E561A">
            <w:pPr>
              <w:pStyle w:val="11"/>
              <w:spacing w:before="1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 problems</w:t>
            </w:r>
          </w:p>
        </w:tc>
        <w:tc>
          <w:tcPr>
            <w:tcW w:w="1842" w:type="dxa"/>
          </w:tcPr>
          <w:p w14:paraId="20DB26A1">
            <w:pPr>
              <w:pStyle w:val="11"/>
              <w:spacing w:before="152"/>
              <w:ind w:left="223" w:right="190" w:hanging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relevant concepts </w:t>
            </w:r>
            <w:r>
              <w:rPr>
                <w:sz w:val="24"/>
              </w:rPr>
              <w:t>correctly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845" w:type="dxa"/>
          </w:tcPr>
          <w:p w14:paraId="0A1A2308">
            <w:pPr>
              <w:pStyle w:val="11"/>
              <w:spacing w:before="16"/>
              <w:rPr>
                <w:b/>
                <w:sz w:val="24"/>
              </w:rPr>
            </w:pPr>
          </w:p>
          <w:p w14:paraId="509405A9">
            <w:pPr>
              <w:pStyle w:val="11"/>
              <w:ind w:left="148" w:right="114" w:firstLine="136"/>
              <w:jc w:val="both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basic concepts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accuracy</w:t>
            </w:r>
          </w:p>
        </w:tc>
        <w:tc>
          <w:tcPr>
            <w:tcW w:w="1986" w:type="dxa"/>
          </w:tcPr>
          <w:p w14:paraId="670B6BC3">
            <w:pPr>
              <w:pStyle w:val="11"/>
              <w:spacing w:before="152"/>
              <w:rPr>
                <w:b/>
                <w:sz w:val="24"/>
              </w:rPr>
            </w:pPr>
          </w:p>
          <w:p w14:paraId="0E5F7A80">
            <w:pPr>
              <w:pStyle w:val="11"/>
              <w:spacing w:before="1"/>
              <w:ind w:left="396" w:right="144" w:hanging="108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 appropriate concepts</w:t>
            </w:r>
          </w:p>
        </w:tc>
      </w:tr>
      <w:tr w14:paraId="7094FA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1640" w:type="dxa"/>
          </w:tcPr>
          <w:p w14:paraId="6A84B365">
            <w:pPr>
              <w:pStyle w:val="11"/>
              <w:spacing w:before="142"/>
              <w:rPr>
                <w:b/>
                <w:sz w:val="24"/>
              </w:rPr>
            </w:pPr>
          </w:p>
          <w:p w14:paraId="138B808A">
            <w:pPr>
              <w:pStyle w:val="11"/>
              <w:ind w:left="172" w:hanging="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Problem-Solv </w:t>
            </w:r>
            <w:r>
              <w:rPr>
                <w:sz w:val="24"/>
              </w:rPr>
              <w:t>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Approach</w:t>
            </w:r>
          </w:p>
        </w:tc>
        <w:tc>
          <w:tcPr>
            <w:tcW w:w="1463" w:type="dxa"/>
          </w:tcPr>
          <w:p w14:paraId="05AAB35C">
            <w:pPr>
              <w:pStyle w:val="11"/>
              <w:rPr>
                <w:b/>
                <w:sz w:val="24"/>
              </w:rPr>
            </w:pPr>
          </w:p>
          <w:p w14:paraId="7EDE4F4F">
            <w:pPr>
              <w:pStyle w:val="11"/>
              <w:spacing w:before="3"/>
              <w:rPr>
                <w:b/>
                <w:sz w:val="24"/>
              </w:rPr>
            </w:pPr>
          </w:p>
          <w:p w14:paraId="4CBD92B5">
            <w:pPr>
              <w:pStyle w:val="1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6A9D90CB">
            <w:pPr>
              <w:pStyle w:val="11"/>
              <w:spacing w:before="3"/>
              <w:ind w:left="219" w:right="175" w:firstLine="3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well-structure </w:t>
            </w:r>
            <w:r>
              <w:rPr>
                <w:sz w:val="24"/>
              </w:rPr>
              <w:t>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</w:p>
          <w:p w14:paraId="327AC823">
            <w:pPr>
              <w:pStyle w:val="11"/>
              <w:spacing w:before="3"/>
              <w:ind w:left="500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842" w:type="dxa"/>
          </w:tcPr>
          <w:p w14:paraId="4F2CCB75">
            <w:pPr>
              <w:pStyle w:val="11"/>
              <w:spacing w:before="3"/>
              <w:rPr>
                <w:b/>
                <w:sz w:val="24"/>
              </w:rPr>
            </w:pPr>
          </w:p>
          <w:p w14:paraId="2E7F99FC">
            <w:pPr>
              <w:pStyle w:val="11"/>
              <w:ind w:left="142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45" w:type="dxa"/>
          </w:tcPr>
          <w:p w14:paraId="0B768452">
            <w:pPr>
              <w:pStyle w:val="11"/>
              <w:spacing w:before="3"/>
              <w:rPr>
                <w:b/>
                <w:sz w:val="24"/>
              </w:rPr>
            </w:pPr>
          </w:p>
          <w:p w14:paraId="3202D6DD">
            <w:pPr>
              <w:pStyle w:val="11"/>
              <w:ind w:left="90" w:right="1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approach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986" w:type="dxa"/>
          </w:tcPr>
          <w:p w14:paraId="4855E45D">
            <w:pPr>
              <w:pStyle w:val="11"/>
              <w:spacing w:before="3"/>
              <w:rPr>
                <w:b/>
                <w:sz w:val="24"/>
              </w:rPr>
            </w:pPr>
          </w:p>
          <w:p w14:paraId="50729DED">
            <w:pPr>
              <w:pStyle w:val="11"/>
              <w:spacing w:line="242" w:lineRule="auto"/>
              <w:ind w:left="199" w:right="144" w:firstLine="285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14:paraId="1749D7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1640" w:type="dxa"/>
          </w:tcPr>
          <w:p w14:paraId="34E2ED8C">
            <w:pPr>
              <w:pStyle w:val="11"/>
              <w:spacing w:before="138"/>
              <w:rPr>
                <w:b/>
                <w:sz w:val="24"/>
              </w:rPr>
            </w:pPr>
          </w:p>
          <w:p w14:paraId="152E55E9">
            <w:pPr>
              <w:pStyle w:val="11"/>
              <w:ind w:left="422" w:hanging="186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Solution</w:t>
            </w:r>
          </w:p>
        </w:tc>
        <w:tc>
          <w:tcPr>
            <w:tcW w:w="1463" w:type="dxa"/>
          </w:tcPr>
          <w:p w14:paraId="43BDF7A0">
            <w:pPr>
              <w:pStyle w:val="11"/>
              <w:spacing w:before="275"/>
              <w:rPr>
                <w:b/>
                <w:sz w:val="24"/>
              </w:rPr>
            </w:pPr>
          </w:p>
          <w:p w14:paraId="6F32EE1A">
            <w:pPr>
              <w:pStyle w:val="1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3F2915C8">
            <w:pPr>
              <w:pStyle w:val="11"/>
              <w:ind w:left="247" w:right="2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 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proper justification</w:t>
            </w:r>
          </w:p>
        </w:tc>
        <w:tc>
          <w:tcPr>
            <w:tcW w:w="1842" w:type="dxa"/>
          </w:tcPr>
          <w:p w14:paraId="66030A27">
            <w:pPr>
              <w:pStyle w:val="11"/>
              <w:spacing w:before="274"/>
              <w:ind w:left="142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45" w:type="dxa"/>
          </w:tcPr>
          <w:p w14:paraId="78D54196">
            <w:pPr>
              <w:pStyle w:val="11"/>
              <w:spacing w:before="138"/>
              <w:rPr>
                <w:b/>
                <w:sz w:val="24"/>
              </w:rPr>
            </w:pPr>
          </w:p>
          <w:p w14:paraId="5D8336A8">
            <w:pPr>
              <w:pStyle w:val="11"/>
              <w:ind w:left="126" w:firstLine="340"/>
              <w:rPr>
                <w:sz w:val="24"/>
              </w:rPr>
            </w:pPr>
            <w:r>
              <w:rPr>
                <w:spacing w:val="-2"/>
                <w:sz w:val="24"/>
              </w:rPr>
              <w:t>Partially 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986" w:type="dxa"/>
          </w:tcPr>
          <w:p w14:paraId="15C28A3A">
            <w:pPr>
              <w:pStyle w:val="11"/>
              <w:spacing w:before="274"/>
              <w:ind w:left="451" w:right="4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 incomplete solution</w:t>
            </w:r>
          </w:p>
        </w:tc>
      </w:tr>
      <w:tr w14:paraId="6C1D0B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2" w:hRule="atLeast"/>
        </w:trPr>
        <w:tc>
          <w:tcPr>
            <w:tcW w:w="1640" w:type="dxa"/>
          </w:tcPr>
          <w:p w14:paraId="2E902984">
            <w:pPr>
              <w:pStyle w:val="11"/>
              <w:rPr>
                <w:b/>
                <w:sz w:val="24"/>
              </w:rPr>
            </w:pPr>
          </w:p>
          <w:p w14:paraId="4D35CD93">
            <w:pPr>
              <w:pStyle w:val="11"/>
              <w:spacing w:before="15"/>
              <w:rPr>
                <w:b/>
                <w:sz w:val="24"/>
              </w:rPr>
            </w:pPr>
          </w:p>
          <w:p w14:paraId="2C9D6C6B">
            <w:pPr>
              <w:pStyle w:val="11"/>
              <w:ind w:left="166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463" w:type="dxa"/>
          </w:tcPr>
          <w:p w14:paraId="20DBD3BA">
            <w:pPr>
              <w:pStyle w:val="11"/>
              <w:rPr>
                <w:b/>
                <w:sz w:val="24"/>
              </w:rPr>
            </w:pPr>
          </w:p>
          <w:p w14:paraId="4327059E">
            <w:pPr>
              <w:pStyle w:val="11"/>
              <w:spacing w:before="15"/>
              <w:rPr>
                <w:b/>
                <w:sz w:val="24"/>
              </w:rPr>
            </w:pPr>
          </w:p>
          <w:p w14:paraId="7CAA8A24">
            <w:pPr>
              <w:pStyle w:val="1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4" w:type="dxa"/>
          </w:tcPr>
          <w:p w14:paraId="40AC41D3">
            <w:pPr>
              <w:pStyle w:val="11"/>
              <w:spacing w:before="15"/>
              <w:ind w:left="132" w:right="140" w:firstLine="432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well-organized</w:t>
            </w:r>
          </w:p>
          <w:p w14:paraId="37F3B807">
            <w:pPr>
              <w:pStyle w:val="11"/>
              <w:ind w:left="67" w:right="17" w:firstLine="211"/>
              <w:rPr>
                <w:sz w:val="24"/>
              </w:rPr>
            </w:pPr>
            <w:r>
              <w:rPr>
                <w:sz w:val="24"/>
              </w:rPr>
              <w:t xml:space="preserve">, and properly </w:t>
            </w:r>
            <w:r>
              <w:rPr>
                <w:spacing w:val="-2"/>
                <w:sz w:val="24"/>
              </w:rPr>
              <w:t>explained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42" w:type="dxa"/>
          </w:tcPr>
          <w:p w14:paraId="609D8013">
            <w:pPr>
              <w:pStyle w:val="11"/>
              <w:spacing w:before="15"/>
              <w:rPr>
                <w:b/>
                <w:sz w:val="24"/>
              </w:rPr>
            </w:pPr>
          </w:p>
          <w:p w14:paraId="760D1E75">
            <w:pPr>
              <w:pStyle w:val="11"/>
              <w:ind w:left="146" w:right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845" w:type="dxa"/>
          </w:tcPr>
          <w:p w14:paraId="642D6068">
            <w:pPr>
              <w:pStyle w:val="11"/>
              <w:spacing w:before="15"/>
              <w:rPr>
                <w:b/>
                <w:sz w:val="24"/>
              </w:rPr>
            </w:pPr>
          </w:p>
          <w:p w14:paraId="4B842ED5">
            <w:pPr>
              <w:pStyle w:val="11"/>
              <w:ind w:left="184" w:firstLine="36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explanation</w:t>
            </w:r>
          </w:p>
        </w:tc>
        <w:tc>
          <w:tcPr>
            <w:tcW w:w="1986" w:type="dxa"/>
          </w:tcPr>
          <w:p w14:paraId="31A3399A">
            <w:pPr>
              <w:pStyle w:val="11"/>
              <w:spacing w:before="15"/>
              <w:rPr>
                <w:b/>
                <w:sz w:val="24"/>
              </w:rPr>
            </w:pPr>
          </w:p>
          <w:p w14:paraId="3296A727">
            <w:pPr>
              <w:pStyle w:val="11"/>
              <w:ind w:left="66" w:righ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52330C73"/>
    <w:sectPr>
      <w:pgSz w:w="11930" w:h="16850"/>
      <w:pgMar w:top="1300" w:right="425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283" w:hanging="277"/>
        <w:jc w:val="left"/>
      </w:pPr>
      <w:rPr>
        <w:rFonts w:hint="default"/>
        <w:spacing w:val="-2"/>
        <w:w w:val="8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0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1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2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3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4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5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6" w:hanging="277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(%1)"/>
      <w:lvlJc w:val="left"/>
      <w:pPr>
        <w:ind w:left="621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58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52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58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(%1)"/>
      <w:lvlJc w:val="left"/>
      <w:pPr>
        <w:ind w:left="621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%1)"/>
      <w:lvlJc w:val="left"/>
      <w:pPr>
        <w:ind w:left="283" w:hanging="186"/>
        <w:jc w:val="left"/>
      </w:pPr>
      <w:rPr>
        <w:rFonts w:hint="default"/>
        <w:spacing w:val="-1"/>
        <w:w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0" w:hanging="1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1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2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3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4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5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6" w:hanging="186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283" w:hanging="277"/>
        <w:jc w:val="left"/>
      </w:pPr>
      <w:rPr>
        <w:rFonts w:hint="default"/>
        <w:spacing w:val="-2"/>
        <w:w w:val="8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0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1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2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3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4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5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6" w:hanging="277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(%1)"/>
      <w:lvlJc w:val="left"/>
      <w:pPr>
        <w:ind w:left="667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52A13FA"/>
    <w:rsid w:val="656B14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8"/>
      <w:ind w:right="296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5" w:right="296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640" w:hanging="427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5">
    <w:name w:val="heading 4"/>
    <w:basedOn w:val="1"/>
    <w:qFormat/>
    <w:uiPriority w:val="1"/>
    <w:pPr>
      <w:ind w:left="28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61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207</Words>
  <Characters>1116</Characters>
  <TotalTime>1</TotalTime>
  <ScaleCrop>false</ScaleCrop>
  <LinksUpToDate>false</LinksUpToDate>
  <CharactersWithSpaces>1299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2026-07-23T08:44:00Z</dcterms:created>
  <dc:creator>venkata reddy bollavula</dc:creator>
  <cp:lastModifiedBy>raju jayavarapu</cp:lastModifiedBy>
  <dcterms:modified xsi:type="dcterms:W3CDTF">2026-07-23T09:17:52Z</dcterms:modified>
  <dc:title>CO1 - AT3- Experiment.docx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eyJoZGlkIjoiZWNhMWM3YTdjMTI0MTZlMWJkNWViNTM4ZGRlZmU1MGEiLCJ1c2VySWQiOiI1Njc0NjUzNjcwNDIifQ==</vt:lpwstr>
  </property>
  <property fmtid="{D5CDD505-2E9C-101B-9397-08002B2CF9AE}" pid="8" name="KSOProductBuildVer">
    <vt:lpwstr>1033-12.1.0.27458</vt:lpwstr>
  </property>
  <property fmtid="{D5CDD505-2E9C-101B-9397-08002B2CF9AE}" pid="9" name="ICV">
    <vt:lpwstr>32A12939112F4F9B8F8174800A18849D_13</vt:lpwstr>
  </property>
</Properties>
</file>